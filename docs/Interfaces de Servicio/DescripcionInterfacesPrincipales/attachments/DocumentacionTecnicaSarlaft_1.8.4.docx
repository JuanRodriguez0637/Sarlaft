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C8D7" w14:textId="77777777" w:rsidR="00933222" w:rsidRDefault="00000000">
      <w:pPr>
        <w:pStyle w:val="Textoindependiente"/>
        <w:ind w:left="75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84818D" wp14:editId="4A6AED91">
            <wp:extent cx="1460500" cy="50736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97" cy="5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A9E8" w14:textId="77777777" w:rsidR="00933222" w:rsidRDefault="00933222">
      <w:pPr>
        <w:pStyle w:val="Textoindependiente"/>
        <w:rPr>
          <w:rFonts w:ascii="Times New Roman"/>
          <w:sz w:val="20"/>
        </w:rPr>
      </w:pPr>
    </w:p>
    <w:p w14:paraId="027D2644" w14:textId="77777777" w:rsidR="00933222" w:rsidRDefault="00933222">
      <w:pPr>
        <w:pStyle w:val="Textoindependiente"/>
        <w:spacing w:before="6"/>
        <w:rPr>
          <w:rFonts w:ascii="Times New Roman"/>
          <w:sz w:val="24"/>
        </w:rPr>
      </w:pPr>
    </w:p>
    <w:p w14:paraId="1631B148" w14:textId="77777777" w:rsidR="00933222" w:rsidRDefault="00000000">
      <w:pPr>
        <w:pStyle w:val="Ttulo"/>
      </w:pPr>
      <w:r>
        <w:t>SARLAFT</w:t>
      </w:r>
      <w:r>
        <w:rPr>
          <w:spacing w:val="-1"/>
        </w:rPr>
        <w:t xml:space="preserve"> </w:t>
      </w:r>
      <w:r>
        <w:t>4.0</w:t>
      </w:r>
    </w:p>
    <w:p w14:paraId="0B6AE1F1" w14:textId="77777777" w:rsidR="00933222" w:rsidRDefault="00933222">
      <w:pPr>
        <w:pStyle w:val="Textoindependiente"/>
        <w:rPr>
          <w:b/>
          <w:sz w:val="20"/>
        </w:rPr>
      </w:pPr>
    </w:p>
    <w:p w14:paraId="1E6A894F" w14:textId="77777777" w:rsidR="00933222" w:rsidRDefault="00933222">
      <w:pPr>
        <w:pStyle w:val="Textoindependiente"/>
        <w:spacing w:before="2"/>
        <w:rPr>
          <w:b/>
          <w:sz w:val="28"/>
        </w:rPr>
      </w:pPr>
    </w:p>
    <w:p w14:paraId="78225C5C" w14:textId="77777777" w:rsidR="00933222" w:rsidRDefault="00000000">
      <w:pPr>
        <w:pStyle w:val="Ttulo1"/>
        <w:spacing w:before="56"/>
      </w:pPr>
      <w:r>
        <w:t>Propósito</w:t>
      </w:r>
    </w:p>
    <w:p w14:paraId="593E2C42" w14:textId="77777777" w:rsidR="00933222" w:rsidRDefault="00000000">
      <w:pPr>
        <w:pStyle w:val="Textoindependiente"/>
        <w:spacing w:before="183" w:line="259" w:lineRule="auto"/>
        <w:ind w:left="1040" w:right="1074"/>
        <w:jc w:val="both"/>
      </w:pPr>
      <w:r>
        <w:t>El propósito de este documento es dar a conocer a los equipos de tecnología, un contexto de la</w:t>
      </w:r>
      <w:r>
        <w:rPr>
          <w:spacing w:val="1"/>
        </w:rPr>
        <w:t xml:space="preserve"> </w:t>
      </w:r>
      <w:r>
        <w:t>arquitectura del nuevo aplicativo de Sarlaft 4.0 y los mecanismos de integración definidos, para que</w:t>
      </w:r>
      <w:r>
        <w:rPr>
          <w:spacing w:val="1"/>
        </w:rPr>
        <w:t xml:space="preserve"> </w:t>
      </w:r>
      <w:r>
        <w:t>desde los aplicativos que dan soporte a los procesos de asesoría y ventas, expedición, modificación y</w:t>
      </w:r>
      <w:r>
        <w:rPr>
          <w:spacing w:val="-47"/>
        </w:rPr>
        <w:t xml:space="preserve"> </w:t>
      </w:r>
      <w:r>
        <w:t>renovación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pólizas</w:t>
      </w:r>
      <w:r>
        <w:rPr>
          <w:spacing w:val="-2"/>
        </w:rPr>
        <w:t xml:space="preserve"> </w:t>
      </w:r>
      <w:r>
        <w:t>puedan</w:t>
      </w:r>
      <w:r>
        <w:rPr>
          <w:spacing w:val="-4"/>
        </w:rPr>
        <w:t xml:space="preserve"> </w:t>
      </w:r>
      <w:r>
        <w:t>validar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solicitar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sarlaft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cliente,</w:t>
      </w:r>
      <w:r>
        <w:rPr>
          <w:spacing w:val="-3"/>
        </w:rPr>
        <w:t xml:space="preserve"> </w:t>
      </w:r>
      <w:r>
        <w:t>dando</w:t>
      </w:r>
      <w:r>
        <w:rPr>
          <w:spacing w:val="-1"/>
        </w:rPr>
        <w:t xml:space="preserve"> </w:t>
      </w:r>
      <w:r>
        <w:t>cumplimiento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nueva</w:t>
      </w:r>
      <w:r>
        <w:rPr>
          <w:spacing w:val="-47"/>
        </w:rPr>
        <w:t xml:space="preserve"> </w:t>
      </w:r>
      <w:r>
        <w:t>norma</w:t>
      </w:r>
      <w:r>
        <w:rPr>
          <w:spacing w:val="-4"/>
        </w:rPr>
        <w:t xml:space="preserve"> </w:t>
      </w:r>
      <w:r>
        <w:t>de Sarlaft 4.0.</w:t>
      </w:r>
    </w:p>
    <w:p w14:paraId="4134BD1D" w14:textId="77777777" w:rsidR="00933222" w:rsidRDefault="00000000">
      <w:pPr>
        <w:pStyle w:val="Ttulo1"/>
        <w:spacing w:before="158"/>
      </w:pPr>
      <w:r>
        <w:t>Versiones</w:t>
      </w:r>
    </w:p>
    <w:p w14:paraId="1F47D2E9" w14:textId="77777777" w:rsidR="00933222" w:rsidRDefault="00933222">
      <w:pPr>
        <w:pStyle w:val="Textoindependiente"/>
        <w:rPr>
          <w:b/>
          <w:sz w:val="20"/>
        </w:rPr>
      </w:pPr>
    </w:p>
    <w:p w14:paraId="2172F22A" w14:textId="77777777" w:rsidR="00933222" w:rsidRDefault="00933222">
      <w:pPr>
        <w:pStyle w:val="Textoindependiente"/>
        <w:rPr>
          <w:b/>
          <w:sz w:val="20"/>
        </w:rPr>
      </w:pPr>
    </w:p>
    <w:p w14:paraId="51C0ED9A" w14:textId="77777777" w:rsidR="00933222" w:rsidRDefault="00933222">
      <w:pPr>
        <w:pStyle w:val="Textoindependiente"/>
        <w:spacing w:before="9" w:after="1"/>
        <w:rPr>
          <w:b/>
          <w:sz w:val="11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7840"/>
      </w:tblGrid>
      <w:tr w:rsidR="00933222" w14:paraId="40D262E9" w14:textId="77777777">
        <w:trPr>
          <w:trHeight w:val="537"/>
        </w:trPr>
        <w:tc>
          <w:tcPr>
            <w:tcW w:w="1306" w:type="dxa"/>
          </w:tcPr>
          <w:p w14:paraId="71681D8F" w14:textId="77777777" w:rsidR="00933222" w:rsidRDefault="00000000">
            <w:pPr>
              <w:pStyle w:val="TableParagraph"/>
              <w:spacing w:line="268" w:lineRule="exact"/>
              <w:ind w:left="118" w:right="112"/>
              <w:jc w:val="center"/>
              <w:rPr>
                <w:b/>
              </w:rPr>
            </w:pPr>
            <w:r>
              <w:rPr>
                <w:b/>
              </w:rPr>
              <w:t>Número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</w:p>
          <w:p w14:paraId="4242F760" w14:textId="77777777" w:rsidR="00933222" w:rsidRDefault="00000000">
            <w:pPr>
              <w:pStyle w:val="TableParagraph"/>
              <w:spacing w:line="249" w:lineRule="exact"/>
              <w:ind w:left="118" w:right="111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7840" w:type="dxa"/>
          </w:tcPr>
          <w:p w14:paraId="1E19049B" w14:textId="77777777" w:rsidR="00933222" w:rsidRDefault="00000000">
            <w:pPr>
              <w:pStyle w:val="TableParagraph"/>
              <w:spacing w:line="268" w:lineRule="exact"/>
              <w:ind w:left="2815" w:right="2809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Cambios</w:t>
            </w:r>
          </w:p>
        </w:tc>
      </w:tr>
      <w:tr w:rsidR="00933222" w14:paraId="0A7AA156" w14:textId="77777777">
        <w:trPr>
          <w:trHeight w:val="537"/>
        </w:trPr>
        <w:tc>
          <w:tcPr>
            <w:tcW w:w="1306" w:type="dxa"/>
          </w:tcPr>
          <w:p w14:paraId="62294BC0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7840" w:type="dxa"/>
          </w:tcPr>
          <w:p w14:paraId="654BED0C" w14:textId="77777777" w:rsidR="00933222" w:rsidRDefault="00000000">
            <w:pPr>
              <w:pStyle w:val="TableParagraph"/>
              <w:spacing w:line="268" w:lineRule="exact"/>
            </w:pPr>
            <w:r>
              <w:t>Esta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primera</w:t>
            </w:r>
            <w:r>
              <w:rPr>
                <w:spacing w:val="-4"/>
              </w:rPr>
              <w:t xml:space="preserve"> </w:t>
            </w:r>
            <w:r>
              <w:t>versión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documento,</w:t>
            </w:r>
            <w:r>
              <w:rPr>
                <w:spacing w:val="-5"/>
              </w:rPr>
              <w:t xml:space="preserve"> </w:t>
            </w:r>
            <w:r>
              <w:t>continuará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refinamiento</w:t>
            </w:r>
            <w:r>
              <w:rPr>
                <w:spacing w:val="-1"/>
              </w:rPr>
              <w:t xml:space="preserve"> </w:t>
            </w:r>
            <w:r>
              <w:t>dependiendo</w:t>
            </w:r>
          </w:p>
          <w:p w14:paraId="2CD1DF92" w14:textId="77777777" w:rsidR="00933222" w:rsidRDefault="00000000">
            <w:pPr>
              <w:pStyle w:val="TableParagraph"/>
              <w:spacing w:line="249" w:lineRule="exact"/>
            </w:pPr>
            <w:r>
              <w:t>de la</w:t>
            </w:r>
            <w:r>
              <w:rPr>
                <w:spacing w:val="-1"/>
              </w:rPr>
              <w:t xml:space="preserve"> </w:t>
            </w:r>
            <w:r>
              <w:t>retroalimentación</w:t>
            </w:r>
            <w:r>
              <w:rPr>
                <w:spacing w:val="-4"/>
              </w:rPr>
              <w:t xml:space="preserve"> </w:t>
            </w:r>
            <w:r>
              <w:t>recibida</w:t>
            </w:r>
            <w:r>
              <w:rPr>
                <w:spacing w:val="-1"/>
              </w:rPr>
              <w:t xml:space="preserve"> </w:t>
            </w:r>
            <w:r>
              <w:t>por parte</w:t>
            </w:r>
            <w:r>
              <w:rPr>
                <w:spacing w:val="-3"/>
              </w:rPr>
              <w:t xml:space="preserve"> </w:t>
            </w:r>
            <w:r>
              <w:t>de los</w:t>
            </w:r>
            <w:r>
              <w:rPr>
                <w:spacing w:val="-3"/>
              </w:rPr>
              <w:t xml:space="preserve"> </w:t>
            </w:r>
            <w:r>
              <w:t>equipos</w:t>
            </w:r>
          </w:p>
        </w:tc>
      </w:tr>
      <w:tr w:rsidR="00933222" w14:paraId="242B66F4" w14:textId="77777777">
        <w:trPr>
          <w:trHeight w:val="1610"/>
        </w:trPr>
        <w:tc>
          <w:tcPr>
            <w:tcW w:w="1306" w:type="dxa"/>
          </w:tcPr>
          <w:p w14:paraId="1D8C03B0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1.1</w:t>
            </w:r>
          </w:p>
        </w:tc>
        <w:tc>
          <w:tcPr>
            <w:tcW w:w="7840" w:type="dxa"/>
          </w:tcPr>
          <w:p w14:paraId="1F762732" w14:textId="77777777" w:rsidR="00933222" w:rsidRDefault="00000000">
            <w:pPr>
              <w:pStyle w:val="TableParagraph"/>
            </w:pPr>
            <w:r>
              <w:t>6.</w:t>
            </w:r>
            <w:r>
              <w:rPr>
                <w:spacing w:val="44"/>
              </w:rPr>
              <w:t xml:space="preserve"> </w:t>
            </w:r>
            <w:r>
              <w:t>INTERFACES</w:t>
            </w:r>
            <w:r>
              <w:rPr>
                <w:spacing w:val="43"/>
              </w:rPr>
              <w:t xml:space="preserve"> </w:t>
            </w:r>
            <w:r>
              <w:t>DE</w:t>
            </w:r>
            <w:r>
              <w:rPr>
                <w:spacing w:val="43"/>
              </w:rPr>
              <w:t xml:space="preserve"> </w:t>
            </w:r>
            <w:r>
              <w:t>SERVICIO.</w:t>
            </w:r>
            <w:r>
              <w:rPr>
                <w:spacing w:val="45"/>
              </w:rPr>
              <w:t xml:space="preserve"> </w:t>
            </w:r>
            <w:r>
              <w:t>Servicio</w:t>
            </w:r>
            <w:r>
              <w:rPr>
                <w:spacing w:val="44"/>
              </w:rPr>
              <w:t xml:space="preserve"> </w:t>
            </w:r>
            <w:r>
              <w:t>Validación</w:t>
            </w:r>
            <w:r>
              <w:rPr>
                <w:spacing w:val="45"/>
              </w:rPr>
              <w:t xml:space="preserve"> </w:t>
            </w:r>
            <w:r>
              <w:t>Sarlaft.</w:t>
            </w:r>
            <w:r>
              <w:rPr>
                <w:spacing w:val="45"/>
              </w:rPr>
              <w:t xml:space="preserve"> </w:t>
            </w:r>
            <w:r>
              <w:t>Cambio</w:t>
            </w:r>
            <w:r>
              <w:rPr>
                <w:spacing w:val="44"/>
              </w:rPr>
              <w:t xml:space="preserve"> </w:t>
            </w:r>
            <w:r>
              <w:t>Obligatoriedad</w:t>
            </w:r>
            <w:r>
              <w:rPr>
                <w:spacing w:val="42"/>
              </w:rPr>
              <w:t xml:space="preserve"> </w:t>
            </w:r>
            <w:r>
              <w:t>y</w:t>
            </w:r>
            <w:r>
              <w:rPr>
                <w:spacing w:val="-47"/>
              </w:rPr>
              <w:t xml:space="preserve"> </w:t>
            </w:r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campos</w:t>
            </w:r>
            <w:r>
              <w:rPr>
                <w:spacing w:val="-1"/>
              </w:rPr>
              <w:t xml:space="preserve"> </w:t>
            </w:r>
            <w:r>
              <w:t>Respuesta</w:t>
            </w:r>
            <w:r>
              <w:rPr>
                <w:spacing w:val="-3"/>
              </w:rPr>
              <w:t xml:space="preserve"> </w:t>
            </w:r>
            <w:r>
              <w:t>Pregunta</w:t>
            </w:r>
            <w:r>
              <w:rPr>
                <w:spacing w:val="-3"/>
              </w:rPr>
              <w:t xml:space="preserve"> </w:t>
            </w:r>
            <w:r>
              <w:t>PEPS</w:t>
            </w:r>
            <w:r>
              <w:rPr>
                <w:spacing w:val="-4"/>
              </w:rPr>
              <w:t xml:space="preserve"> </w:t>
            </w:r>
            <w:r>
              <w:t>y Respuesta</w:t>
            </w:r>
            <w:r>
              <w:rPr>
                <w:spacing w:val="-3"/>
              </w:rPr>
              <w:t xml:space="preserve"> </w:t>
            </w:r>
            <w:r>
              <w:t>Pregunta</w:t>
            </w:r>
            <w:r>
              <w:rPr>
                <w:spacing w:val="-1"/>
              </w:rPr>
              <w:t xml:space="preserve"> </w:t>
            </w:r>
            <w:r>
              <w:t>Beneficiario.</w:t>
            </w:r>
          </w:p>
          <w:p w14:paraId="12CA5BBE" w14:textId="77777777" w:rsidR="00933222" w:rsidRDefault="00000000">
            <w:pPr>
              <w:pStyle w:val="TableParagraph"/>
              <w:spacing w:before="1" w:line="237" w:lineRule="auto"/>
              <w:ind w:right="344"/>
            </w:pPr>
            <w:r>
              <w:t>6. INTERFACES DE SERVICIO. Servicio Validación Sarlaft. - Adición campo de Figura,</w:t>
            </w:r>
            <w:r>
              <w:rPr>
                <w:spacing w:val="-47"/>
              </w:rPr>
              <w:t xml:space="preserve"> </w:t>
            </w:r>
            <w:r>
              <w:t>utilizado para</w:t>
            </w:r>
            <w:r>
              <w:rPr>
                <w:spacing w:val="-4"/>
              </w:rPr>
              <w:t xml:space="preserve"> </w:t>
            </w:r>
            <w:r>
              <w:t>validación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listas</w:t>
            </w:r>
            <w:r>
              <w:rPr>
                <w:spacing w:val="-2"/>
              </w:rPr>
              <w:t xml:space="preserve"> </w:t>
            </w:r>
            <w:r>
              <w:t>vinculantes</w:t>
            </w:r>
            <w:r>
              <w:rPr>
                <w:spacing w:val="-4"/>
              </w:rPr>
              <w:t xml:space="preserve"> </w:t>
            </w:r>
            <w:r>
              <w:t>de asegurados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t>pólizas</w:t>
            </w:r>
            <w:r>
              <w:rPr>
                <w:spacing w:val="-1"/>
              </w:rPr>
              <w:t xml:space="preserve"> </w:t>
            </w:r>
            <w:r>
              <w:t>colectivas,</w:t>
            </w:r>
          </w:p>
          <w:p w14:paraId="782E52CC" w14:textId="77777777" w:rsidR="00933222" w:rsidRDefault="00000000">
            <w:pPr>
              <w:pStyle w:val="TableParagraph"/>
              <w:spacing w:line="270" w:lineRule="atLeast"/>
            </w:pPr>
            <w:r>
              <w:t>6.</w:t>
            </w:r>
            <w:r>
              <w:rPr>
                <w:spacing w:val="18"/>
              </w:rPr>
              <w:t xml:space="preserve"> </w:t>
            </w:r>
            <w:r>
              <w:t>INTERFACES</w:t>
            </w:r>
            <w:r>
              <w:rPr>
                <w:spacing w:val="17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SERVICIO.</w:t>
            </w:r>
            <w:r>
              <w:rPr>
                <w:spacing w:val="19"/>
              </w:rPr>
              <w:t xml:space="preserve"> </w:t>
            </w:r>
            <w:r>
              <w:t>Nuevos</w:t>
            </w:r>
            <w:r>
              <w:rPr>
                <w:spacing w:val="19"/>
              </w:rPr>
              <w:t xml:space="preserve"> </w:t>
            </w:r>
            <w:r>
              <w:t>Servicios</w:t>
            </w:r>
            <w:r>
              <w:rPr>
                <w:spacing w:val="18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Almacenar</w:t>
            </w:r>
            <w:r>
              <w:rPr>
                <w:spacing w:val="16"/>
              </w:rPr>
              <w:t xml:space="preserve"> </w:t>
            </w:r>
            <w:r>
              <w:t>Evidencias</w:t>
            </w:r>
            <w:r>
              <w:rPr>
                <w:spacing w:val="20"/>
              </w:rPr>
              <w:t xml:space="preserve"> </w:t>
            </w:r>
            <w:r>
              <w:t>y</w:t>
            </w:r>
            <w:r>
              <w:rPr>
                <w:spacing w:val="20"/>
              </w:rPr>
              <w:t xml:space="preserve"> </w:t>
            </w:r>
            <w:r>
              <w:t>Consultar</w:t>
            </w:r>
            <w:r>
              <w:rPr>
                <w:spacing w:val="-47"/>
              </w:rPr>
              <w:t xml:space="preserve"> </w:t>
            </w:r>
            <w:r>
              <w:t>Sarlaft.</w:t>
            </w:r>
          </w:p>
        </w:tc>
      </w:tr>
      <w:tr w:rsidR="00933222" w14:paraId="7C62A29B" w14:textId="77777777">
        <w:trPr>
          <w:trHeight w:val="805"/>
        </w:trPr>
        <w:tc>
          <w:tcPr>
            <w:tcW w:w="1306" w:type="dxa"/>
          </w:tcPr>
          <w:p w14:paraId="30196872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1.2</w:t>
            </w:r>
          </w:p>
        </w:tc>
        <w:tc>
          <w:tcPr>
            <w:tcW w:w="7840" w:type="dxa"/>
          </w:tcPr>
          <w:p w14:paraId="59C8B408" w14:textId="77777777" w:rsidR="00933222" w:rsidRDefault="00000000">
            <w:pPr>
              <w:pStyle w:val="TableParagraph"/>
            </w:pPr>
            <w:r>
              <w:t>6.</w:t>
            </w:r>
            <w:r>
              <w:rPr>
                <w:spacing w:val="-10"/>
              </w:rPr>
              <w:t xml:space="preserve"> </w:t>
            </w:r>
            <w:r>
              <w:t>INTERFACES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SERVICIO.</w:t>
            </w:r>
            <w:r>
              <w:rPr>
                <w:spacing w:val="-10"/>
              </w:rPr>
              <w:t xml:space="preserve"> </w:t>
            </w:r>
            <w:r>
              <w:t>Servicio</w:t>
            </w:r>
            <w:r>
              <w:rPr>
                <w:spacing w:val="-10"/>
              </w:rPr>
              <w:t xml:space="preserve"> </w:t>
            </w:r>
            <w:r>
              <w:t>Validación</w:t>
            </w:r>
            <w:r>
              <w:rPr>
                <w:spacing w:val="-10"/>
              </w:rPr>
              <w:t xml:space="preserve"> </w:t>
            </w:r>
            <w:r>
              <w:t>Sarlaft:</w:t>
            </w:r>
            <w:r>
              <w:rPr>
                <w:spacing w:val="-10"/>
              </w:rPr>
              <w:t xml:space="preserve"> </w:t>
            </w:r>
            <w:r>
              <w:t>Se</w:t>
            </w:r>
            <w:r>
              <w:rPr>
                <w:spacing w:val="-12"/>
              </w:rPr>
              <w:t xml:space="preserve"> </w:t>
            </w:r>
            <w:r>
              <w:t>elimina</w:t>
            </w:r>
            <w:r>
              <w:rPr>
                <w:spacing w:val="-9"/>
              </w:rPr>
              <w:t xml:space="preserve"> </w:t>
            </w:r>
            <w:r>
              <w:t>dato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entrada</w:t>
            </w:r>
            <w:r>
              <w:rPr>
                <w:spacing w:val="-12"/>
              </w:rPr>
              <w:t xml:space="preserve"> </w:t>
            </w:r>
            <w:r>
              <w:t>del</w:t>
            </w:r>
            <w:r>
              <w:rPr>
                <w:spacing w:val="-47"/>
              </w:rPr>
              <w:t xml:space="preserve"> </w:t>
            </w:r>
            <w:r>
              <w:t>DNI.</w:t>
            </w:r>
            <w:r>
              <w:rPr>
                <w:spacing w:val="2"/>
              </w:rPr>
              <w:t xml:space="preserve"> </w:t>
            </w:r>
            <w:r>
              <w:t>Aclaración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campo</w:t>
            </w:r>
            <w:r>
              <w:rPr>
                <w:spacing w:val="3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Fecha</w:t>
            </w:r>
            <w:r>
              <w:rPr>
                <w:spacing w:val="2"/>
              </w:rPr>
              <w:t xml:space="preserve"> </w:t>
            </w:r>
            <w:r>
              <w:t>Expedición</w:t>
            </w:r>
            <w:r>
              <w:rPr>
                <w:spacing w:val="3"/>
              </w:rPr>
              <w:t xml:space="preserve"> </w:t>
            </w:r>
            <w:r>
              <w:t>y País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4"/>
              </w:rPr>
              <w:t xml:space="preserve"> </w:t>
            </w:r>
            <w:r>
              <w:t>Nacimiento</w:t>
            </w:r>
            <w:r>
              <w:rPr>
                <w:spacing w:val="3"/>
              </w:rPr>
              <w:t xml:space="preserve"> </w:t>
            </w:r>
            <w:r>
              <w:t>solo</w:t>
            </w:r>
            <w:r>
              <w:rPr>
                <w:spacing w:val="2"/>
              </w:rPr>
              <w:t xml:space="preserve"> </w:t>
            </w:r>
            <w:r>
              <w:t>aplican</w:t>
            </w:r>
            <w:r>
              <w:rPr>
                <w:spacing w:val="1"/>
              </w:rPr>
              <w:t xml:space="preserve"> </w:t>
            </w:r>
            <w:r>
              <w:t>para</w:t>
            </w:r>
          </w:p>
          <w:p w14:paraId="03AF6FDA" w14:textId="77777777" w:rsidR="00933222" w:rsidRDefault="00000000">
            <w:pPr>
              <w:pStyle w:val="TableParagraph"/>
              <w:spacing w:line="249" w:lineRule="exact"/>
            </w:pPr>
            <w:r>
              <w:t>persona</w:t>
            </w:r>
            <w:r>
              <w:rPr>
                <w:spacing w:val="-2"/>
              </w:rPr>
              <w:t xml:space="preserve"> </w:t>
            </w:r>
            <w:r>
              <w:t>natural.</w:t>
            </w:r>
            <w:r>
              <w:rPr>
                <w:spacing w:val="-4"/>
              </w:rPr>
              <w:t xml:space="preserve"> </w:t>
            </w:r>
            <w:r>
              <w:t>Ampliación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Preguntas</w:t>
            </w:r>
            <w:r>
              <w:rPr>
                <w:spacing w:val="-3"/>
              </w:rPr>
              <w:t xml:space="preserve"> </w:t>
            </w:r>
            <w:r>
              <w:t>PEPS.</w:t>
            </w:r>
            <w:r>
              <w:rPr>
                <w:spacing w:val="-5"/>
              </w:rPr>
              <w:t xml:space="preserve"> </w:t>
            </w:r>
            <w:r>
              <w:t>Adición</w:t>
            </w:r>
            <w:r>
              <w:rPr>
                <w:spacing w:val="-3"/>
              </w:rPr>
              <w:t xml:space="preserve"> </w:t>
            </w:r>
            <w:r>
              <w:t>pregunta</w:t>
            </w:r>
            <w:r>
              <w:rPr>
                <w:spacing w:val="-3"/>
              </w:rPr>
              <w:t xml:space="preserve"> </w:t>
            </w:r>
            <w:r>
              <w:t>mandatorio</w:t>
            </w:r>
          </w:p>
        </w:tc>
      </w:tr>
      <w:tr w:rsidR="00933222" w14:paraId="47E3C0B6" w14:textId="77777777">
        <w:trPr>
          <w:trHeight w:val="1074"/>
        </w:trPr>
        <w:tc>
          <w:tcPr>
            <w:tcW w:w="1306" w:type="dxa"/>
          </w:tcPr>
          <w:p w14:paraId="6F051F26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7840" w:type="dxa"/>
          </w:tcPr>
          <w:p w14:paraId="3288E4F9" w14:textId="77777777" w:rsidR="00933222" w:rsidRDefault="00000000">
            <w:pPr>
              <w:pStyle w:val="TableParagraph"/>
              <w:ind w:right="94"/>
              <w:jc w:val="both"/>
            </w:pPr>
            <w:r>
              <w:t>6.</w:t>
            </w:r>
            <w:r>
              <w:rPr>
                <w:spacing w:val="-6"/>
              </w:rPr>
              <w:t xml:space="preserve"> </w:t>
            </w:r>
            <w:r>
              <w:t>INTERFACES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SERVICIO.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crea</w:t>
            </w:r>
            <w:r>
              <w:rPr>
                <w:spacing w:val="-5"/>
              </w:rPr>
              <w:t xml:space="preserve"> </w:t>
            </w:r>
            <w:r>
              <w:t>agrupación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validación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sarlaft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8"/>
              </w:rPr>
              <w:t xml:space="preserve"> </w:t>
            </w:r>
            <w:r>
              <w:rPr>
                <w:spacing w:val="-1"/>
              </w:rPr>
              <w:t>figuras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una</w:t>
            </w:r>
            <w:r>
              <w:rPr>
                <w:spacing w:val="-10"/>
              </w:rPr>
              <w:t xml:space="preserve"> </w:t>
            </w:r>
            <w:r>
              <w:t>operación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negocio.</w:t>
            </w:r>
            <w:r>
              <w:rPr>
                <w:spacing w:val="-10"/>
              </w:rPr>
              <w:t xml:space="preserve"> </w:t>
            </w:r>
            <w:r>
              <w:t>Esto</w:t>
            </w:r>
            <w:r>
              <w:rPr>
                <w:spacing w:val="-8"/>
              </w:rPr>
              <w:t xml:space="preserve"> </w:t>
            </w:r>
            <w:r>
              <w:t>cambia</w:t>
            </w:r>
            <w:r>
              <w:rPr>
                <w:spacing w:val="-10"/>
              </w:rPr>
              <w:t xml:space="preserve"> </w:t>
            </w:r>
            <w:r>
              <w:t>los</w:t>
            </w:r>
            <w:r>
              <w:rPr>
                <w:spacing w:val="-9"/>
              </w:rPr>
              <w:t xml:space="preserve"> </w:t>
            </w:r>
            <w:r>
              <w:t>datos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entrada</w:t>
            </w:r>
            <w:r>
              <w:rPr>
                <w:spacing w:val="-12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salida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cada</w:t>
            </w:r>
            <w:r>
              <w:rPr>
                <w:spacing w:val="-47"/>
              </w:rPr>
              <w:t xml:space="preserve"> </w:t>
            </w:r>
            <w:r>
              <w:t>uno de los servicios.</w:t>
            </w:r>
          </w:p>
          <w:p w14:paraId="48C4FB26" w14:textId="77777777" w:rsidR="00933222" w:rsidRDefault="00000000">
            <w:pPr>
              <w:pStyle w:val="TableParagraph"/>
              <w:spacing w:line="249" w:lineRule="exact"/>
              <w:jc w:val="both"/>
              <w:rPr>
                <w:b/>
              </w:rPr>
            </w:pPr>
            <w:r>
              <w:rPr>
                <w:b/>
              </w:rPr>
              <w:t>Explicación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Escenario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modificación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proceso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Evaluación:</w:t>
            </w:r>
          </w:p>
        </w:tc>
      </w:tr>
      <w:tr w:rsidR="00933222" w14:paraId="295C374C" w14:textId="77777777">
        <w:trPr>
          <w:trHeight w:val="1074"/>
        </w:trPr>
        <w:tc>
          <w:tcPr>
            <w:tcW w:w="1306" w:type="dxa"/>
          </w:tcPr>
          <w:p w14:paraId="0764F324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1.4</w:t>
            </w:r>
          </w:p>
        </w:tc>
        <w:tc>
          <w:tcPr>
            <w:tcW w:w="7840" w:type="dxa"/>
          </w:tcPr>
          <w:p w14:paraId="46D06A91" w14:textId="77777777" w:rsidR="00933222" w:rsidRDefault="00000000">
            <w:pPr>
              <w:pStyle w:val="TableParagraph"/>
            </w:pPr>
            <w:r>
              <w:t>6.</w:t>
            </w:r>
            <w:r>
              <w:rPr>
                <w:spacing w:val="28"/>
              </w:rPr>
              <w:t xml:space="preserve"> </w:t>
            </w:r>
            <w:r>
              <w:t>INTERFACES</w:t>
            </w:r>
            <w:r>
              <w:rPr>
                <w:spacing w:val="27"/>
              </w:rPr>
              <w:t xml:space="preserve"> </w:t>
            </w:r>
            <w:r>
              <w:t>DE</w:t>
            </w:r>
            <w:r>
              <w:rPr>
                <w:spacing w:val="26"/>
              </w:rPr>
              <w:t xml:space="preserve"> </w:t>
            </w:r>
            <w:r>
              <w:t>SERVICIO:</w:t>
            </w:r>
            <w:r>
              <w:rPr>
                <w:spacing w:val="30"/>
              </w:rPr>
              <w:t xml:space="preserve"> </w:t>
            </w:r>
            <w:r>
              <w:t>Ajuste</w:t>
            </w:r>
            <w:r>
              <w:rPr>
                <w:spacing w:val="30"/>
              </w:rPr>
              <w:t xml:space="preserve"> </w:t>
            </w:r>
            <w:r>
              <w:t>interfaz</w:t>
            </w:r>
            <w:r>
              <w:rPr>
                <w:spacing w:val="27"/>
              </w:rPr>
              <w:t xml:space="preserve"> </w:t>
            </w:r>
            <w:r>
              <w:t>servicios</w:t>
            </w:r>
            <w:r>
              <w:rPr>
                <w:spacing w:val="29"/>
              </w:rPr>
              <w:t xml:space="preserve"> </w:t>
            </w:r>
            <w:r>
              <w:t>adicionar</w:t>
            </w:r>
            <w:r>
              <w:rPr>
                <w:spacing w:val="26"/>
              </w:rPr>
              <w:t xml:space="preserve"> </w:t>
            </w:r>
            <w:r>
              <w:t>evidencias</w:t>
            </w:r>
            <w:r>
              <w:rPr>
                <w:spacing w:val="27"/>
              </w:rPr>
              <w:t xml:space="preserve"> </w:t>
            </w:r>
            <w:r>
              <w:t>e</w:t>
            </w:r>
            <w:r>
              <w:rPr>
                <w:spacing w:val="30"/>
              </w:rPr>
              <w:t xml:space="preserve"> </w:t>
            </w:r>
            <w:r>
              <w:t>iniciar</w:t>
            </w:r>
            <w:r>
              <w:rPr>
                <w:spacing w:val="-47"/>
              </w:rPr>
              <w:t xml:space="preserve"> </w:t>
            </w:r>
            <w:r>
              <w:t>proceso</w:t>
            </w:r>
            <w:r>
              <w:rPr>
                <w:spacing w:val="-1"/>
              </w:rPr>
              <w:t xml:space="preserve"> </w:t>
            </w:r>
            <w:r>
              <w:t>actualización.</w:t>
            </w:r>
            <w:r>
              <w:rPr>
                <w:spacing w:val="-2"/>
              </w:rPr>
              <w:t xml:space="preserve"> </w:t>
            </w:r>
            <w:r>
              <w:t>Adición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url</w:t>
            </w:r>
            <w:r>
              <w:rPr>
                <w:spacing w:val="-1"/>
              </w:rPr>
              <w:t xml:space="preserve"> </w:t>
            </w:r>
            <w:r>
              <w:t>de los</w:t>
            </w:r>
            <w:r>
              <w:rPr>
                <w:spacing w:val="-1"/>
              </w:rPr>
              <w:t xml:space="preserve"> </w:t>
            </w:r>
            <w:r>
              <w:t>ambientes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desarrollo y</w:t>
            </w:r>
            <w:r>
              <w:rPr>
                <w:spacing w:val="-2"/>
              </w:rPr>
              <w:t xml:space="preserve"> </w:t>
            </w:r>
            <w:r>
              <w:t>laboratorio.</w:t>
            </w:r>
          </w:p>
          <w:p w14:paraId="4495293F" w14:textId="77777777" w:rsidR="00933222" w:rsidRDefault="00000000">
            <w:pPr>
              <w:pStyle w:val="TableParagraph"/>
              <w:spacing w:line="270" w:lineRule="atLeast"/>
            </w:pPr>
            <w:r>
              <w:t>Especificación</w:t>
            </w:r>
            <w:r>
              <w:rPr>
                <w:spacing w:val="5"/>
              </w:rPr>
              <w:t xml:space="preserve"> </w:t>
            </w:r>
            <w:r>
              <w:t>del</w:t>
            </w:r>
            <w:r>
              <w:rPr>
                <w:spacing w:val="6"/>
              </w:rPr>
              <w:t xml:space="preserve"> </w:t>
            </w:r>
            <w:r>
              <w:t>formato</w:t>
            </w:r>
            <w:r>
              <w:rPr>
                <w:spacing w:val="7"/>
              </w:rPr>
              <w:t xml:space="preserve"> </w:t>
            </w:r>
            <w:r>
              <w:t>json</w:t>
            </w:r>
            <w:r>
              <w:rPr>
                <w:spacing w:val="3"/>
              </w:rPr>
              <w:t xml:space="preserve"> </w:t>
            </w:r>
            <w:r>
              <w:t>aceptado</w:t>
            </w:r>
            <w:r>
              <w:rPr>
                <w:spacing w:val="5"/>
              </w:rPr>
              <w:t xml:space="preserve"> </w:t>
            </w:r>
            <w:r>
              <w:t>por</w:t>
            </w:r>
            <w:r>
              <w:rPr>
                <w:spacing w:val="3"/>
              </w:rPr>
              <w:t xml:space="preserve"> </w:t>
            </w:r>
            <w:r>
              <w:t>los</w:t>
            </w:r>
            <w:r>
              <w:rPr>
                <w:spacing w:val="4"/>
              </w:rPr>
              <w:t xml:space="preserve"> </w:t>
            </w:r>
            <w:r>
              <w:t>servicios</w:t>
            </w:r>
            <w:r>
              <w:rPr>
                <w:spacing w:val="3"/>
              </w:rPr>
              <w:t xml:space="preserve"> </w:t>
            </w:r>
            <w:r>
              <w:t>WebHook,</w:t>
            </w:r>
            <w:r>
              <w:rPr>
                <w:spacing w:val="4"/>
              </w:rPr>
              <w:t xml:space="preserve"> </w:t>
            </w:r>
            <w:r>
              <w:t>cuando</w:t>
            </w:r>
            <w:r>
              <w:rPr>
                <w:spacing w:val="4"/>
              </w:rPr>
              <w:t xml:space="preserve"> </w:t>
            </w:r>
            <w:r>
              <w:t>el</w:t>
            </w:r>
            <w:r>
              <w:rPr>
                <w:spacing w:val="-47"/>
              </w:rPr>
              <w:t xml:space="preserve"> </w:t>
            </w:r>
            <w:r>
              <w:t>aplicativo de</w:t>
            </w:r>
            <w:r>
              <w:rPr>
                <w:spacing w:val="-2"/>
              </w:rPr>
              <w:t xml:space="preserve"> </w:t>
            </w:r>
            <w:r>
              <w:t>sarlaft</w:t>
            </w:r>
            <w:r>
              <w:rPr>
                <w:spacing w:val="-1"/>
              </w:rPr>
              <w:t xml:space="preserve"> </w:t>
            </w:r>
            <w:r>
              <w:t>notificará la finalización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proceso de</w:t>
            </w:r>
            <w:r>
              <w:rPr>
                <w:spacing w:val="1"/>
              </w:rPr>
              <w:t xml:space="preserve"> </w:t>
            </w:r>
            <w:r>
              <w:t>sarlaft.</w:t>
            </w:r>
          </w:p>
        </w:tc>
      </w:tr>
      <w:tr w:rsidR="00933222" w14:paraId="5D8013D1" w14:textId="77777777">
        <w:trPr>
          <w:trHeight w:val="535"/>
        </w:trPr>
        <w:tc>
          <w:tcPr>
            <w:tcW w:w="1306" w:type="dxa"/>
          </w:tcPr>
          <w:p w14:paraId="51C2172E" w14:textId="77777777" w:rsidR="00933222" w:rsidRDefault="00000000">
            <w:pPr>
              <w:pStyle w:val="TableParagraph"/>
              <w:spacing w:line="265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1.5</w:t>
            </w:r>
          </w:p>
        </w:tc>
        <w:tc>
          <w:tcPr>
            <w:tcW w:w="7840" w:type="dxa"/>
          </w:tcPr>
          <w:p w14:paraId="1E001EDF" w14:textId="77777777" w:rsidR="00933222" w:rsidRDefault="00000000">
            <w:pPr>
              <w:pStyle w:val="TableParagraph"/>
              <w:spacing w:line="265" w:lineRule="exact"/>
            </w:pPr>
            <w:r>
              <w:t>6.</w:t>
            </w:r>
            <w:r>
              <w:rPr>
                <w:spacing w:val="33"/>
              </w:rPr>
              <w:t xml:space="preserve"> </w:t>
            </w:r>
            <w:r>
              <w:t>INTERFACES</w:t>
            </w:r>
            <w:r>
              <w:rPr>
                <w:spacing w:val="80"/>
              </w:rPr>
              <w:t xml:space="preserve"> </w:t>
            </w:r>
            <w:r>
              <w:t>DE</w:t>
            </w:r>
            <w:r>
              <w:rPr>
                <w:spacing w:val="80"/>
              </w:rPr>
              <w:t xml:space="preserve"> </w:t>
            </w:r>
            <w:r>
              <w:t>SERVICIO:</w:t>
            </w:r>
            <w:r>
              <w:rPr>
                <w:spacing w:val="80"/>
              </w:rPr>
              <w:t xml:space="preserve"> </w:t>
            </w:r>
            <w:r>
              <w:t>Mapeo</w:t>
            </w:r>
            <w:r>
              <w:rPr>
                <w:spacing w:val="84"/>
              </w:rPr>
              <w:t xml:space="preserve"> </w:t>
            </w:r>
            <w:r>
              <w:t>de</w:t>
            </w:r>
            <w:r>
              <w:rPr>
                <w:spacing w:val="81"/>
              </w:rPr>
              <w:t xml:space="preserve"> </w:t>
            </w:r>
            <w:r>
              <w:t>los</w:t>
            </w:r>
            <w:r>
              <w:rPr>
                <w:spacing w:val="80"/>
              </w:rPr>
              <w:t xml:space="preserve"> </w:t>
            </w:r>
            <w:r>
              <w:t>campos</w:t>
            </w:r>
            <w:r>
              <w:rPr>
                <w:spacing w:val="82"/>
              </w:rPr>
              <w:t xml:space="preserve"> </w:t>
            </w:r>
            <w:r>
              <w:t>de</w:t>
            </w:r>
            <w:r>
              <w:rPr>
                <w:spacing w:val="83"/>
              </w:rPr>
              <w:t xml:space="preserve"> </w:t>
            </w:r>
            <w:r>
              <w:t>las</w:t>
            </w:r>
            <w:r>
              <w:rPr>
                <w:spacing w:val="83"/>
              </w:rPr>
              <w:t xml:space="preserve"> </w:t>
            </w:r>
            <w:r>
              <w:t>interfaces</w:t>
            </w:r>
            <w:r>
              <w:rPr>
                <w:spacing w:val="80"/>
              </w:rPr>
              <w:t xml:space="preserve"> </w:t>
            </w:r>
            <w:r>
              <w:t>con</w:t>
            </w:r>
            <w:r>
              <w:rPr>
                <w:spacing w:val="82"/>
              </w:rPr>
              <w:t xml:space="preserve"> </w:t>
            </w:r>
            <w:r>
              <w:t>la</w:t>
            </w:r>
          </w:p>
          <w:p w14:paraId="05AD1EB7" w14:textId="77777777" w:rsidR="00933222" w:rsidRDefault="00000000">
            <w:pPr>
              <w:pStyle w:val="TableParagraph"/>
              <w:spacing w:line="249" w:lineRule="exact"/>
            </w:pPr>
            <w:r>
              <w:t>implementación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1"/>
              </w:rPr>
              <w:t xml:space="preserve"> </w:t>
            </w:r>
            <w:r>
              <w:t>servicios</w:t>
            </w:r>
          </w:p>
        </w:tc>
      </w:tr>
      <w:tr w:rsidR="00933222" w14:paraId="072AB600" w14:textId="77777777">
        <w:trPr>
          <w:trHeight w:val="2685"/>
        </w:trPr>
        <w:tc>
          <w:tcPr>
            <w:tcW w:w="1306" w:type="dxa"/>
          </w:tcPr>
          <w:p w14:paraId="158521C1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t>1.6</w:t>
            </w:r>
          </w:p>
        </w:tc>
        <w:tc>
          <w:tcPr>
            <w:tcW w:w="7840" w:type="dxa"/>
          </w:tcPr>
          <w:p w14:paraId="2F6CA103" w14:textId="77777777" w:rsidR="00933222" w:rsidRDefault="00000000">
            <w:pPr>
              <w:pStyle w:val="TableParagraph"/>
            </w:pPr>
            <w:r>
              <w:t>En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3"/>
              </w:rPr>
              <w:t xml:space="preserve"> </w:t>
            </w:r>
            <w:r>
              <w:t>servicio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validar</w:t>
            </w:r>
            <w:r>
              <w:rPr>
                <w:spacing w:val="-4"/>
              </w:rPr>
              <w:t xml:space="preserve"> </w:t>
            </w:r>
            <w:r>
              <w:t>saralft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5"/>
              </w:rPr>
              <w:t xml:space="preserve"> </w:t>
            </w:r>
            <w:r>
              <w:t>eliminan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3"/>
              </w:rPr>
              <w:t xml:space="preserve"> </w:t>
            </w:r>
            <w:r>
              <w:t>campos</w:t>
            </w:r>
            <w:r>
              <w:rPr>
                <w:spacing w:val="-2"/>
              </w:rPr>
              <w:t xml:space="preserve"> </w:t>
            </w:r>
            <w:r>
              <w:t>de Forma</w:t>
            </w:r>
            <w:r>
              <w:rPr>
                <w:spacing w:val="-2"/>
              </w:rPr>
              <w:t xml:space="preserve"> </w:t>
            </w:r>
            <w:r>
              <w:t>de pago,</w:t>
            </w:r>
            <w:r>
              <w:rPr>
                <w:spacing w:val="-1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Pregunta</w:t>
            </w:r>
            <w:r>
              <w:rPr>
                <w:spacing w:val="-1"/>
              </w:rPr>
              <w:t xml:space="preserve"> </w:t>
            </w:r>
            <w:r>
              <w:t>Beneficiario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Respuesta Pregunta</w:t>
            </w:r>
            <w:r>
              <w:rPr>
                <w:spacing w:val="-3"/>
              </w:rPr>
              <w:t xml:space="preserve"> </w:t>
            </w:r>
            <w:r>
              <w:t>mandatorio.</w:t>
            </w:r>
            <w:r>
              <w:rPr>
                <w:spacing w:val="-2"/>
              </w:rPr>
              <w:t xml:space="preserve"> </w:t>
            </w:r>
            <w:r>
              <w:t>Adición</w:t>
            </w:r>
            <w:r>
              <w:rPr>
                <w:spacing w:val="-5"/>
              </w:rPr>
              <w:t xml:space="preserve"> </w:t>
            </w:r>
            <w:r>
              <w:t>campo</w:t>
            </w:r>
            <w:r>
              <w:rPr>
                <w:spacing w:val="-1"/>
              </w:rPr>
              <w:t xml:space="preserve"> </w:t>
            </w:r>
            <w:r>
              <w:t>cdagente</w:t>
            </w:r>
          </w:p>
          <w:p w14:paraId="7569B6E5" w14:textId="77777777" w:rsidR="00933222" w:rsidRDefault="00000000">
            <w:pPr>
              <w:pStyle w:val="TableParagraph"/>
              <w:spacing w:line="267" w:lineRule="exact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adiciona</w:t>
            </w:r>
            <w:r>
              <w:rPr>
                <w:spacing w:val="-3"/>
              </w:rPr>
              <w:t xml:space="preserve"> </w:t>
            </w:r>
            <w:r>
              <w:t>figura</w:t>
            </w:r>
            <w:r>
              <w:rPr>
                <w:spacing w:val="-1"/>
              </w:rPr>
              <w:t xml:space="preserve"> </w:t>
            </w:r>
            <w:r>
              <w:t>de Afiliado y</w:t>
            </w:r>
            <w:r>
              <w:rPr>
                <w:spacing w:val="-2"/>
              </w:rPr>
              <w:t xml:space="preserve"> </w:t>
            </w:r>
            <w:r>
              <w:t>Afianzado, Se</w:t>
            </w:r>
            <w:r>
              <w:rPr>
                <w:spacing w:val="-3"/>
              </w:rPr>
              <w:t xml:space="preserve"> </w:t>
            </w:r>
            <w:r>
              <w:t>ajustan</w:t>
            </w:r>
            <w:r>
              <w:rPr>
                <w:spacing w:val="-2"/>
              </w:rPr>
              <w:t xml:space="preserve"> </w:t>
            </w:r>
            <w:r>
              <w:t>las preguntas</w:t>
            </w:r>
            <w:r>
              <w:rPr>
                <w:spacing w:val="-3"/>
              </w:rPr>
              <w:t xml:space="preserve"> </w:t>
            </w:r>
            <w:r>
              <w:t>PEPS</w:t>
            </w:r>
          </w:p>
          <w:p w14:paraId="739A61FB" w14:textId="77777777" w:rsidR="00933222" w:rsidRDefault="00000000">
            <w:pPr>
              <w:pStyle w:val="TableParagraph"/>
              <w:ind w:right="85"/>
            </w:pPr>
            <w:r>
              <w:t>Se adicionan los campos de país de constitución, respuesta pregunta relación laboral.</w:t>
            </w:r>
            <w:r>
              <w:rPr>
                <w:spacing w:val="-48"/>
              </w:rPr>
              <w:t xml:space="preserve"> </w:t>
            </w:r>
            <w:r>
              <w:t>El</w:t>
            </w:r>
            <w:r>
              <w:rPr>
                <w:spacing w:val="47"/>
              </w:rPr>
              <w:t xml:space="preserve"> </w:t>
            </w:r>
            <w:r>
              <w:t>ws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assesment</w:t>
            </w:r>
            <w:r>
              <w:rPr>
                <w:spacing w:val="-3"/>
              </w:rPr>
              <w:t xml:space="preserve"> </w:t>
            </w:r>
            <w:r>
              <w:t>devuelve solo una</w:t>
            </w:r>
            <w:r>
              <w:rPr>
                <w:spacing w:val="-1"/>
              </w:rPr>
              <w:t xml:space="preserve"> </w:t>
            </w:r>
            <w:r>
              <w:t>url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diligenciamiento del</w:t>
            </w:r>
            <w:r>
              <w:rPr>
                <w:spacing w:val="-1"/>
              </w:rPr>
              <w:t xml:space="preserve"> </w:t>
            </w:r>
            <w:r>
              <w:t>formulario.</w:t>
            </w:r>
          </w:p>
          <w:p w14:paraId="04ADBE84" w14:textId="77777777" w:rsidR="00933222" w:rsidRDefault="00000000">
            <w:pPr>
              <w:pStyle w:val="TableParagraph"/>
            </w:pPr>
            <w:r>
              <w:t>Se</w:t>
            </w:r>
            <w:r>
              <w:rPr>
                <w:spacing w:val="27"/>
              </w:rPr>
              <w:t xml:space="preserve"> </w:t>
            </w:r>
            <w:r>
              <w:t>ajusta</w:t>
            </w:r>
            <w:r>
              <w:rPr>
                <w:spacing w:val="26"/>
              </w:rPr>
              <w:t xml:space="preserve"> </w:t>
            </w:r>
            <w:r>
              <w:t>interfaz</w:t>
            </w:r>
            <w:r>
              <w:rPr>
                <w:spacing w:val="27"/>
              </w:rPr>
              <w:t xml:space="preserve"> </w:t>
            </w:r>
            <w:r>
              <w:t>del</w:t>
            </w:r>
            <w:r>
              <w:rPr>
                <w:spacing w:val="28"/>
              </w:rPr>
              <w:t xml:space="preserve"> </w:t>
            </w:r>
            <w:r>
              <w:t>servicio</w:t>
            </w:r>
            <w:r>
              <w:rPr>
                <w:spacing w:val="27"/>
              </w:rPr>
              <w:t xml:space="preserve"> </w:t>
            </w:r>
            <w:r>
              <w:t>webhook</w:t>
            </w:r>
            <w:r>
              <w:rPr>
                <w:spacing w:val="29"/>
              </w:rPr>
              <w:t xml:space="preserve"> </w:t>
            </w:r>
            <w:r>
              <w:t>y</w:t>
            </w:r>
            <w:r>
              <w:rPr>
                <w:spacing w:val="27"/>
              </w:rPr>
              <w:t xml:space="preserve"> </w:t>
            </w:r>
            <w:r>
              <w:t>se</w:t>
            </w:r>
            <w:r>
              <w:rPr>
                <w:spacing w:val="25"/>
              </w:rPr>
              <w:t xml:space="preserve"> </w:t>
            </w:r>
            <w:r>
              <w:t>dan</w:t>
            </w:r>
            <w:r>
              <w:rPr>
                <w:spacing w:val="27"/>
              </w:rPr>
              <w:t xml:space="preserve"> </w:t>
            </w:r>
            <w:r>
              <w:t>lineamiento</w:t>
            </w:r>
            <w:r>
              <w:rPr>
                <w:spacing w:val="29"/>
              </w:rPr>
              <w:t xml:space="preserve"> </w:t>
            </w:r>
            <w:r>
              <w:t>para</w:t>
            </w:r>
            <w:r>
              <w:rPr>
                <w:spacing w:val="25"/>
              </w:rPr>
              <w:t xml:space="preserve"> </w:t>
            </w:r>
            <w:r>
              <w:t>notificación</w:t>
            </w:r>
            <w:r>
              <w:rPr>
                <w:spacing w:val="25"/>
              </w:rPr>
              <w:t xml:space="preserve"> </w:t>
            </w:r>
            <w:r>
              <w:t>por</w:t>
            </w:r>
            <w:r>
              <w:rPr>
                <w:spacing w:val="-47"/>
              </w:rPr>
              <w:t xml:space="preserve"> </w:t>
            </w:r>
            <w:r>
              <w:t>RabbitMQ</w:t>
            </w:r>
          </w:p>
          <w:p w14:paraId="187289D3" w14:textId="77777777" w:rsidR="00933222" w:rsidRDefault="00000000">
            <w:pPr>
              <w:pStyle w:val="TableParagraph"/>
              <w:spacing w:before="1"/>
              <w:ind w:right="4783"/>
            </w:pPr>
            <w:r w:rsidRPr="00CD0BCF">
              <w:rPr>
                <w:lang w:val="pt-BR"/>
              </w:rPr>
              <w:t>Se ajusta ws de consultar sarlaft.</w:t>
            </w:r>
            <w:r w:rsidRPr="00CD0BCF">
              <w:rPr>
                <w:spacing w:val="-47"/>
                <w:lang w:val="pt-BR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expone</w:t>
            </w:r>
            <w:r>
              <w:rPr>
                <w:spacing w:val="-2"/>
              </w:rPr>
              <w:t xml:space="preserve"> </w:t>
            </w:r>
            <w:r>
              <w:t>el api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español</w:t>
            </w:r>
          </w:p>
          <w:p w14:paraId="7D1E1C25" w14:textId="77777777" w:rsidR="00933222" w:rsidRDefault="00000000">
            <w:pPr>
              <w:pStyle w:val="TableParagraph"/>
              <w:spacing w:line="249" w:lineRule="exact"/>
            </w:pPr>
            <w:r>
              <w:t>Ajuste</w:t>
            </w:r>
            <w:r>
              <w:rPr>
                <w:spacing w:val="-2"/>
              </w:rPr>
              <w:t xml:space="preserve"> </w:t>
            </w:r>
            <w:r>
              <w:t>datos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entrada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webcomponent</w:t>
            </w:r>
          </w:p>
        </w:tc>
      </w:tr>
    </w:tbl>
    <w:p w14:paraId="0C94C989" w14:textId="77777777" w:rsidR="00933222" w:rsidRDefault="00933222">
      <w:pPr>
        <w:spacing w:line="249" w:lineRule="exact"/>
        <w:sectPr w:rsidR="00933222">
          <w:type w:val="continuous"/>
          <w:pgSz w:w="11910" w:h="16840"/>
          <w:pgMar w:top="920" w:right="360" w:bottom="280" w:left="400" w:header="720" w:footer="720" w:gutter="0"/>
          <w:cols w:space="720"/>
        </w:sect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6"/>
        <w:gridCol w:w="7840"/>
      </w:tblGrid>
      <w:tr w:rsidR="00933222" w14:paraId="66590CC9" w14:textId="77777777">
        <w:trPr>
          <w:trHeight w:val="2148"/>
        </w:trPr>
        <w:tc>
          <w:tcPr>
            <w:tcW w:w="1306" w:type="dxa"/>
          </w:tcPr>
          <w:p w14:paraId="430454B3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</w:rPr>
              <w:lastRenderedPageBreak/>
              <w:t>1.7</w:t>
            </w:r>
          </w:p>
        </w:tc>
        <w:tc>
          <w:tcPr>
            <w:tcW w:w="7840" w:type="dxa"/>
          </w:tcPr>
          <w:p w14:paraId="18323F41" w14:textId="77777777" w:rsidR="00933222" w:rsidRDefault="00000000">
            <w:pPr>
              <w:pStyle w:val="TableParagraph"/>
              <w:ind w:right="96"/>
              <w:jc w:val="both"/>
            </w:pPr>
            <w:r>
              <w:t>Adición campos en el ws assesment: licitación pública, tipo coaseguro, porcentaje de</w:t>
            </w:r>
            <w:r>
              <w:rPr>
                <w:spacing w:val="1"/>
              </w:rPr>
              <w:t xml:space="preserve"> </w:t>
            </w:r>
            <w:r>
              <w:t>participación,</w:t>
            </w:r>
          </w:p>
          <w:p w14:paraId="5AB16D7D" w14:textId="77777777" w:rsidR="00933222" w:rsidRDefault="00000000">
            <w:pPr>
              <w:pStyle w:val="TableParagraph"/>
              <w:ind w:right="94"/>
              <w:jc w:val="both"/>
            </w:pPr>
            <w:r>
              <w:t>El campo segundo apellido queda como no obligatorio. El nro de celular solo es</w:t>
            </w:r>
            <w:r>
              <w:rPr>
                <w:spacing w:val="1"/>
              </w:rPr>
              <w:t xml:space="preserve"> </w:t>
            </w:r>
            <w:r>
              <w:t>obligatorio para persona natural. El campo correo electrónico de empresa, recibe el</w:t>
            </w:r>
            <w:r>
              <w:rPr>
                <w:spacing w:val="1"/>
              </w:rPr>
              <w:t xml:space="preserve"> </w:t>
            </w:r>
            <w:r>
              <w:t>correo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contacto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esta.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campo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medio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recaudo</w:t>
            </w:r>
            <w:r>
              <w:rPr>
                <w:spacing w:val="1"/>
              </w:rPr>
              <w:t xml:space="preserve"> </w:t>
            </w:r>
            <w:r>
              <w:t>será</w:t>
            </w:r>
            <w:r>
              <w:rPr>
                <w:spacing w:val="1"/>
              </w:rPr>
              <w:t xml:space="preserve"> </w:t>
            </w:r>
            <w:r>
              <w:t>valor</w:t>
            </w:r>
            <w:r>
              <w:rPr>
                <w:spacing w:val="1"/>
              </w:rPr>
              <w:t xml:space="preserve"> </w:t>
            </w:r>
            <w:r>
              <w:t>DEBITO_AUTOMATICO,</w:t>
            </w:r>
            <w:r>
              <w:rPr>
                <w:spacing w:val="-1"/>
              </w:rPr>
              <w:t xml:space="preserve"> </w:t>
            </w:r>
            <w:r>
              <w:t>cuando</w:t>
            </w:r>
            <w:r>
              <w:rPr>
                <w:spacing w:val="1"/>
              </w:rPr>
              <w:t xml:space="preserve"> </w:t>
            </w:r>
            <w:r>
              <w:t>aplique</w:t>
            </w:r>
          </w:p>
          <w:p w14:paraId="63C23C2F" w14:textId="77777777" w:rsidR="00933222" w:rsidRDefault="00000000">
            <w:pPr>
              <w:pStyle w:val="TableParagraph"/>
              <w:spacing w:line="267" w:lineRule="exact"/>
              <w:jc w:val="both"/>
            </w:pPr>
            <w:r>
              <w:t xml:space="preserve">Webhook  </w:t>
            </w:r>
            <w:r>
              <w:rPr>
                <w:spacing w:val="22"/>
              </w:rPr>
              <w:t xml:space="preserve"> </w:t>
            </w:r>
            <w:r>
              <w:t xml:space="preserve">Queue:   </w:t>
            </w:r>
            <w:r>
              <w:rPr>
                <w:spacing w:val="21"/>
              </w:rPr>
              <w:t xml:space="preserve"> </w:t>
            </w:r>
            <w:r>
              <w:t xml:space="preserve">especificación   </w:t>
            </w:r>
            <w:r>
              <w:rPr>
                <w:spacing w:val="19"/>
              </w:rPr>
              <w:t xml:space="preserve"> </w:t>
            </w:r>
            <w:r>
              <w:t xml:space="preserve">de   </w:t>
            </w:r>
            <w:r>
              <w:rPr>
                <w:spacing w:val="21"/>
              </w:rPr>
              <w:t xml:space="preserve"> </w:t>
            </w:r>
            <w:r>
              <w:t xml:space="preserve">exchanges   </w:t>
            </w:r>
            <w:r>
              <w:rPr>
                <w:spacing w:val="20"/>
              </w:rPr>
              <w:t xml:space="preserve"> </w:t>
            </w:r>
            <w:r>
              <w:t xml:space="preserve">para   </w:t>
            </w:r>
            <w:r>
              <w:rPr>
                <w:spacing w:val="22"/>
              </w:rPr>
              <w:t xml:space="preserve"> </w:t>
            </w:r>
            <w:r>
              <w:t xml:space="preserve">hacer   </w:t>
            </w:r>
            <w:r>
              <w:rPr>
                <w:spacing w:val="24"/>
              </w:rPr>
              <w:t xml:space="preserve"> </w:t>
            </w:r>
            <w:r>
              <w:t xml:space="preserve">los   </w:t>
            </w:r>
            <w:r>
              <w:rPr>
                <w:spacing w:val="20"/>
              </w:rPr>
              <w:t xml:space="preserve"> </w:t>
            </w:r>
            <w:r>
              <w:t>bindings</w:t>
            </w:r>
          </w:p>
          <w:p w14:paraId="2D8BC6DE" w14:textId="77777777" w:rsidR="00933222" w:rsidRDefault="00000000">
            <w:pPr>
              <w:pStyle w:val="TableParagraph"/>
              <w:spacing w:line="249" w:lineRule="exact"/>
              <w:jc w:val="both"/>
            </w:pPr>
            <w:r>
              <w:t>correspondiente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escuchar</w:t>
            </w:r>
            <w:r>
              <w:rPr>
                <w:spacing w:val="-1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mensajes</w:t>
            </w:r>
            <w:r>
              <w:rPr>
                <w:spacing w:val="-2"/>
              </w:rPr>
              <w:t xml:space="preserve"> </w:t>
            </w:r>
            <w:r>
              <w:t>pertinentes.</w:t>
            </w:r>
          </w:p>
        </w:tc>
      </w:tr>
      <w:tr w:rsidR="00933222" w14:paraId="23B134C4" w14:textId="77777777">
        <w:trPr>
          <w:trHeight w:val="1612"/>
        </w:trPr>
        <w:tc>
          <w:tcPr>
            <w:tcW w:w="1306" w:type="dxa"/>
          </w:tcPr>
          <w:p w14:paraId="014C6892" w14:textId="77777777" w:rsidR="00933222" w:rsidRDefault="00000000">
            <w:pPr>
              <w:pStyle w:val="TableParagraph"/>
              <w:spacing w:line="268" w:lineRule="exact"/>
              <w:ind w:left="118" w:right="110"/>
              <w:jc w:val="center"/>
              <w:rPr>
                <w:b/>
              </w:rPr>
            </w:pPr>
            <w:r>
              <w:rPr>
                <w:b/>
                <w:shd w:val="clear" w:color="auto" w:fill="FFFF00"/>
              </w:rPr>
              <w:t>1.8</w:t>
            </w:r>
          </w:p>
        </w:tc>
        <w:tc>
          <w:tcPr>
            <w:tcW w:w="7840" w:type="dxa"/>
          </w:tcPr>
          <w:p w14:paraId="6B544B94" w14:textId="77777777" w:rsidR="00933222" w:rsidRDefault="00000000">
            <w:pPr>
              <w:pStyle w:val="TableParagraph"/>
              <w:ind w:right="95"/>
            </w:pPr>
            <w:r>
              <w:rPr>
                <w:shd w:val="clear" w:color="auto" w:fill="FFFF00"/>
              </w:rPr>
              <w:t>Cambios</w:t>
            </w:r>
            <w:r>
              <w:rPr>
                <w:spacing w:val="1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en</w:t>
            </w:r>
            <w:r>
              <w:rPr>
                <w:spacing w:val="1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la</w:t>
            </w:r>
            <w:r>
              <w:rPr>
                <w:spacing w:val="1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interfaz</w:t>
            </w:r>
            <w:r>
              <w:rPr>
                <w:spacing w:val="1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del</w:t>
            </w:r>
            <w:r>
              <w:rPr>
                <w:spacing w:val="1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servicio</w:t>
            </w:r>
            <w:r>
              <w:rPr>
                <w:spacing w:val="1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</w:t>
            </w:r>
            <w:r>
              <w:rPr>
                <w:spacing w:val="1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assessment:</w:t>
            </w:r>
            <w:r>
              <w:rPr>
                <w:spacing w:val="1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campo</w:t>
            </w:r>
            <w:r>
              <w:rPr>
                <w:spacing w:val="1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asesor</w:t>
            </w:r>
            <w:r>
              <w:rPr>
                <w:spacing w:val="1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pasa</w:t>
            </w:r>
            <w:r>
              <w:rPr>
                <w:spacing w:val="1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</w:t>
            </w:r>
            <w:r>
              <w:rPr>
                <w:spacing w:val="1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obligatorio.</w:t>
            </w:r>
            <w:r>
              <w:rPr>
                <w:spacing w:val="-47"/>
              </w:rPr>
              <w:t xml:space="preserve"> </w:t>
            </w:r>
            <w:r>
              <w:rPr>
                <w:shd w:val="clear" w:color="auto" w:fill="FFFF00"/>
              </w:rPr>
              <w:t>Cambio</w:t>
            </w:r>
            <w:r>
              <w:rPr>
                <w:spacing w:val="4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campos</w:t>
            </w:r>
            <w:r>
              <w:rPr>
                <w:spacing w:val="4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en</w:t>
            </w:r>
            <w:r>
              <w:rPr>
                <w:spacing w:val="4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el</w:t>
            </w:r>
            <w:r>
              <w:rPr>
                <w:spacing w:val="4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modulo</w:t>
            </w:r>
            <w:r>
              <w:rPr>
                <w:spacing w:val="48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peps,</w:t>
            </w:r>
            <w:r>
              <w:rPr>
                <w:spacing w:val="4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Adición</w:t>
            </w:r>
            <w:r>
              <w:rPr>
                <w:spacing w:val="4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campo</w:t>
            </w:r>
            <w:r>
              <w:rPr>
                <w:spacing w:val="4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plan</w:t>
            </w:r>
            <w:r>
              <w:rPr>
                <w:spacing w:val="4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(Canal</w:t>
            </w:r>
            <w:r>
              <w:rPr>
                <w:spacing w:val="4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digital),</w:t>
            </w:r>
            <w:r>
              <w:rPr>
                <w:spacing w:val="48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Campos</w:t>
            </w:r>
            <w:r>
              <w:rPr>
                <w:spacing w:val="-47"/>
              </w:rPr>
              <w:t xml:space="preserve"> </w:t>
            </w:r>
            <w:r>
              <w:rPr>
                <w:shd w:val="clear" w:color="auto" w:fill="FFFF00"/>
              </w:rPr>
              <w:t>opcionales para AR. Eliminación campos indicadorPorcentaje y tipoPorcentaje</w:t>
            </w:r>
            <w:r>
              <w:rPr>
                <w:spacing w:val="1"/>
              </w:rPr>
              <w:t xml:space="preserve"> </w:t>
            </w:r>
            <w:r>
              <w:rPr>
                <w:shd w:val="clear" w:color="auto" w:fill="FFFF00"/>
              </w:rPr>
              <w:t>Adición</w:t>
            </w:r>
            <w:r>
              <w:rPr>
                <w:spacing w:val="3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pregunta</w:t>
            </w:r>
            <w:r>
              <w:rPr>
                <w:spacing w:val="3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peps</w:t>
            </w:r>
            <w:r>
              <w:rPr>
                <w:spacing w:val="3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para</w:t>
            </w:r>
            <w:r>
              <w:rPr>
                <w:spacing w:val="3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persona</w:t>
            </w:r>
            <w:r>
              <w:rPr>
                <w:spacing w:val="3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natural</w:t>
            </w:r>
            <w:r>
              <w:rPr>
                <w:spacing w:val="30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y</w:t>
            </w:r>
            <w:r>
              <w:rPr>
                <w:spacing w:val="3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peps</w:t>
            </w:r>
            <w:r>
              <w:rPr>
                <w:spacing w:val="30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administradores</w:t>
            </w:r>
            <w:r>
              <w:rPr>
                <w:spacing w:val="3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para</w:t>
            </w:r>
            <w:r>
              <w:rPr>
                <w:spacing w:val="30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persona</w:t>
            </w:r>
            <w:r>
              <w:rPr>
                <w:spacing w:val="-47"/>
              </w:rPr>
              <w:t xml:space="preserve"> </w:t>
            </w:r>
            <w:r>
              <w:rPr>
                <w:shd w:val="clear" w:color="auto" w:fill="FFFF00"/>
              </w:rPr>
              <w:t>jurídica.</w:t>
            </w:r>
          </w:p>
          <w:p w14:paraId="1BE462DB" w14:textId="77777777" w:rsidR="00933222" w:rsidRDefault="00000000">
            <w:pPr>
              <w:pStyle w:val="TableParagraph"/>
              <w:spacing w:line="249" w:lineRule="exact"/>
            </w:pPr>
            <w:r>
              <w:rPr>
                <w:shd w:val="clear" w:color="auto" w:fill="FFFF00"/>
              </w:rPr>
              <w:t>Eliminación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sección</w:t>
            </w:r>
            <w:r>
              <w:rPr>
                <w:spacing w:val="-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“SERVICIO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PARA</w:t>
            </w:r>
            <w:r>
              <w:rPr>
                <w:spacing w:val="-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INICIAR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PROCESO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ACTUALIZACION”.</w:t>
            </w:r>
          </w:p>
        </w:tc>
      </w:tr>
    </w:tbl>
    <w:p w14:paraId="6042086F" w14:textId="77777777" w:rsidR="00933222" w:rsidRDefault="00933222">
      <w:pPr>
        <w:pStyle w:val="Textoindependiente"/>
        <w:rPr>
          <w:b/>
          <w:sz w:val="20"/>
        </w:rPr>
      </w:pPr>
    </w:p>
    <w:p w14:paraId="604A843B" w14:textId="77777777" w:rsidR="00933222" w:rsidRDefault="00933222">
      <w:pPr>
        <w:pStyle w:val="Textoindependiente"/>
        <w:spacing w:before="9"/>
        <w:rPr>
          <w:b/>
          <w:sz w:val="16"/>
        </w:rPr>
      </w:pPr>
    </w:p>
    <w:p w14:paraId="25BFB995" w14:textId="77777777" w:rsidR="00933222" w:rsidRDefault="00000000">
      <w:pPr>
        <w:pStyle w:val="Prrafodelista"/>
        <w:numPr>
          <w:ilvl w:val="0"/>
          <w:numId w:val="1"/>
        </w:numPr>
        <w:tabs>
          <w:tab w:val="left" w:pos="1262"/>
        </w:tabs>
        <w:ind w:hanging="222"/>
        <w:rPr>
          <w:b/>
        </w:rPr>
      </w:pPr>
      <w:r>
        <w:rPr>
          <w:b/>
        </w:rPr>
        <w:t>NECESIDAD</w:t>
      </w:r>
    </w:p>
    <w:p w14:paraId="473F3D0E" w14:textId="77777777" w:rsidR="00933222" w:rsidRDefault="00000000">
      <w:pPr>
        <w:pStyle w:val="Textoindependiente"/>
        <w:spacing w:before="183" w:line="259" w:lineRule="auto"/>
        <w:ind w:left="1040" w:right="1073"/>
        <w:jc w:val="both"/>
      </w:pPr>
      <w:r>
        <w:t>El</w:t>
      </w:r>
      <w:r>
        <w:rPr>
          <w:spacing w:val="-2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Sarlaft</w:t>
      </w:r>
      <w:r>
        <w:rPr>
          <w:spacing w:val="-4"/>
        </w:rPr>
        <w:t xml:space="preserve"> </w:t>
      </w:r>
      <w:r>
        <w:t>4.0</w:t>
      </w:r>
      <w:r>
        <w:rPr>
          <w:spacing w:val="-1"/>
        </w:rPr>
        <w:t xml:space="preserve"> </w:t>
      </w:r>
      <w:r>
        <w:t>surge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dar</w:t>
      </w:r>
      <w:r>
        <w:rPr>
          <w:spacing w:val="-2"/>
        </w:rPr>
        <w:t xml:space="preserve"> </w:t>
      </w:r>
      <w:r>
        <w:t>cumplimiento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b/>
          <w:i/>
          <w:sz w:val="21"/>
        </w:rPr>
        <w:t>Circular</w:t>
      </w:r>
      <w:r>
        <w:rPr>
          <w:b/>
          <w:i/>
          <w:spacing w:val="-1"/>
          <w:sz w:val="21"/>
        </w:rPr>
        <w:t xml:space="preserve"> </w:t>
      </w:r>
      <w:r>
        <w:rPr>
          <w:b/>
          <w:i/>
          <w:sz w:val="21"/>
        </w:rPr>
        <w:t>básica</w:t>
      </w:r>
      <w:r>
        <w:rPr>
          <w:b/>
          <w:i/>
          <w:spacing w:val="-5"/>
          <w:sz w:val="21"/>
        </w:rPr>
        <w:t xml:space="preserve"> </w:t>
      </w:r>
      <w:r>
        <w:rPr>
          <w:b/>
          <w:i/>
          <w:sz w:val="21"/>
        </w:rPr>
        <w:t>027</w:t>
      </w:r>
      <w:r>
        <w:rPr>
          <w:b/>
          <w:i/>
          <w:spacing w:val="-4"/>
          <w:sz w:val="21"/>
        </w:rPr>
        <w:t xml:space="preserve"> </w:t>
      </w:r>
      <w:r>
        <w:rPr>
          <w:b/>
          <w:i/>
          <w:sz w:val="21"/>
        </w:rPr>
        <w:t>del</w:t>
      </w:r>
      <w:r>
        <w:rPr>
          <w:b/>
          <w:i/>
          <w:spacing w:val="-6"/>
          <w:sz w:val="21"/>
        </w:rPr>
        <w:t xml:space="preserve"> </w:t>
      </w:r>
      <w:r>
        <w:rPr>
          <w:b/>
          <w:i/>
          <w:sz w:val="21"/>
        </w:rPr>
        <w:t>2020</w:t>
      </w:r>
      <w:r>
        <w:rPr>
          <w:b/>
          <w:i/>
          <w:spacing w:val="1"/>
          <w:sz w:val="21"/>
        </w:rPr>
        <w:t xml:space="preserve"> </w:t>
      </w:r>
      <w:r>
        <w:rPr>
          <w:b/>
          <w:i/>
          <w:sz w:val="21"/>
        </w:rPr>
        <w:t xml:space="preserve">(SARLAFT 4.0) emitida el 02 de septiembre del 2020 por la </w:t>
      </w:r>
      <w:r>
        <w:rPr>
          <w:b/>
          <w:i/>
        </w:rPr>
        <w:t>Superintendencia Financiera</w:t>
      </w:r>
      <w:r>
        <w:t>, la cual cambia</w:t>
      </w:r>
      <w:r>
        <w:rPr>
          <w:spacing w:val="-47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regulación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relación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prevención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lavado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activos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establecen</w:t>
      </w:r>
      <w:r>
        <w:rPr>
          <w:spacing w:val="1"/>
        </w:rPr>
        <w:t xml:space="preserve"> </w:t>
      </w:r>
      <w:r>
        <w:t>mecanismos</w:t>
      </w:r>
      <w:r>
        <w:rPr>
          <w:spacing w:val="-47"/>
        </w:rPr>
        <w:t xml:space="preserve"> </w:t>
      </w:r>
      <w:r>
        <w:t>diferentes de conocimiento del cliente de acuerdo con su naturaleza de riesgo, exigiendo a las</w:t>
      </w:r>
      <w:r>
        <w:rPr>
          <w:spacing w:val="1"/>
        </w:rPr>
        <w:t xml:space="preserve"> </w:t>
      </w:r>
      <w:r>
        <w:t>entidades tener este conocimiento del cliente al momento de su vinculación. A su vez mantener la</w:t>
      </w:r>
      <w:r>
        <w:rPr>
          <w:spacing w:val="1"/>
        </w:rPr>
        <w:t xml:space="preserve"> </w:t>
      </w:r>
      <w:r>
        <w:t>información actualizada de acuerdo con la vigencia del sarlaft que puede ser entre 1 y 3 años de</w:t>
      </w:r>
      <w:r>
        <w:rPr>
          <w:spacing w:val="1"/>
        </w:rPr>
        <w:t xml:space="preserve"> </w:t>
      </w:r>
      <w:r>
        <w:t>acuerdo</w:t>
      </w:r>
      <w:r>
        <w:rPr>
          <w:spacing w:val="-5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clasificación</w:t>
      </w:r>
      <w:r>
        <w:rPr>
          <w:spacing w:val="-9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riesgo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cliente,</w:t>
      </w:r>
      <w:r>
        <w:rPr>
          <w:spacing w:val="-5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establecer</w:t>
      </w:r>
      <w:r>
        <w:rPr>
          <w:spacing w:val="-5"/>
        </w:rPr>
        <w:t xml:space="preserve"> </w:t>
      </w:r>
      <w:r>
        <w:t>mecanismos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monitoreo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48"/>
        </w:rPr>
        <w:t xml:space="preserve"> </w:t>
      </w:r>
      <w:r>
        <w:t>información recolectada de tal forma que se puedan generar alertas en el proceso de prevención de</w:t>
      </w:r>
      <w:r>
        <w:rPr>
          <w:spacing w:val="1"/>
        </w:rPr>
        <w:t xml:space="preserve"> </w:t>
      </w:r>
      <w:r>
        <w:t>lavados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activos.</w:t>
      </w:r>
    </w:p>
    <w:p w14:paraId="60161734" w14:textId="77777777" w:rsidR="00933222" w:rsidRDefault="00000000">
      <w:pPr>
        <w:pStyle w:val="Textoindependiente"/>
        <w:spacing w:before="157" w:line="259" w:lineRule="auto"/>
        <w:ind w:left="1040" w:right="1073"/>
        <w:jc w:val="both"/>
      </w:pPr>
      <w:r>
        <w:t xml:space="preserve">Estos cambios regulatorios dan origen a que en </w:t>
      </w:r>
      <w:r>
        <w:rPr>
          <w:b/>
          <w:i/>
        </w:rPr>
        <w:t xml:space="preserve">SURA </w:t>
      </w:r>
      <w:r>
        <w:t>surja el proyecto de Saralft 4.0, que pretende</w:t>
      </w:r>
      <w:r>
        <w:rPr>
          <w:spacing w:val="1"/>
        </w:rPr>
        <w:t xml:space="preserve"> </w:t>
      </w:r>
      <w:r>
        <w:t>centralizar los procesos de evaluación del riesgo y captura de información del sarlaft de un cliente,</w:t>
      </w:r>
      <w:r>
        <w:rPr>
          <w:spacing w:val="1"/>
        </w:rPr>
        <w:t xml:space="preserve"> </w:t>
      </w:r>
      <w:r>
        <w:t>manteniendo</w:t>
      </w:r>
      <w:r>
        <w:rPr>
          <w:spacing w:val="-8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evidencias,</w:t>
      </w:r>
      <w:r>
        <w:rPr>
          <w:spacing w:val="-8"/>
        </w:rPr>
        <w:t xml:space="preserve"> </w:t>
      </w:r>
      <w:r>
        <w:t>trazabilidad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validaciones</w:t>
      </w:r>
      <w:r>
        <w:rPr>
          <w:spacing w:val="-9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cambios</w:t>
      </w:r>
      <w:r>
        <w:rPr>
          <w:spacing w:val="-10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datos.</w:t>
      </w:r>
      <w:r>
        <w:rPr>
          <w:spacing w:val="34"/>
        </w:rPr>
        <w:t xml:space="preserve"> </w:t>
      </w:r>
      <w:r>
        <w:t>Estableciendo</w:t>
      </w:r>
      <w:r>
        <w:rPr>
          <w:spacing w:val="-6"/>
        </w:rPr>
        <w:t xml:space="preserve"> </w:t>
      </w:r>
      <w:r>
        <w:t>los</w:t>
      </w:r>
      <w:r>
        <w:rPr>
          <w:spacing w:val="-48"/>
        </w:rPr>
        <w:t xml:space="preserve"> </w:t>
      </w:r>
      <w:r>
        <w:t>mecanismos de integración hacia procesos de reporte y monitoreo que la compañía disponga como</w:t>
      </w:r>
      <w:r>
        <w:rPr>
          <w:spacing w:val="1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lavado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activos.</w:t>
      </w:r>
    </w:p>
    <w:p w14:paraId="4A850CEB" w14:textId="77777777" w:rsidR="00933222" w:rsidRDefault="00000000">
      <w:pPr>
        <w:pStyle w:val="Textoindependiente"/>
        <w:spacing w:before="160" w:line="259" w:lineRule="auto"/>
        <w:ind w:left="1040" w:right="1073"/>
        <w:jc w:val="both"/>
      </w:pPr>
      <w:r>
        <w:t>El Sarlaft 4.0 aplica de forma obligatoria para todos los clientes que deseen adquirir un producto por</w:t>
      </w:r>
      <w:r>
        <w:rPr>
          <w:spacing w:val="1"/>
        </w:rPr>
        <w:t xml:space="preserve"> </w:t>
      </w:r>
      <w:r>
        <w:t>cualquier</w:t>
      </w:r>
      <w:r>
        <w:rPr>
          <w:spacing w:val="1"/>
        </w:rPr>
        <w:t xml:space="preserve"> </w:t>
      </w:r>
      <w:r>
        <w:t>canal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Sura,</w:t>
      </w:r>
      <w:r>
        <w:rPr>
          <w:spacing w:val="1"/>
        </w:rPr>
        <w:t xml:space="preserve"> </w:t>
      </w:r>
      <w:r>
        <w:t>siendo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vinculación</w:t>
      </w:r>
      <w:r>
        <w:rPr>
          <w:spacing w:val="1"/>
        </w:rPr>
        <w:t xml:space="preserve"> </w:t>
      </w:r>
      <w:r>
        <w:t>intervenido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evaluación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clasificación del riesgo, de tal forma que se pueda identificar qué tipo de formulario debe diligenciar</w:t>
      </w:r>
      <w:r>
        <w:rPr>
          <w:spacing w:val="1"/>
        </w:rPr>
        <w:t xml:space="preserve"> </w:t>
      </w:r>
      <w:r>
        <w:t>de acuerdo con su clasificación (simplificado, ordinario e intensificado). A su vez requiere intervenir</w:t>
      </w:r>
      <w:r>
        <w:rPr>
          <w:spacing w:val="1"/>
        </w:rPr>
        <w:t xml:space="preserve"> </w:t>
      </w:r>
      <w:r>
        <w:t>también los procesos de modificaciones valorables y renovaciones, con el objetivo de mantener la</w:t>
      </w:r>
      <w:r>
        <w:rPr>
          <w:spacing w:val="1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actualizada de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posibles cambios</w:t>
      </w:r>
      <w:r>
        <w:rPr>
          <w:spacing w:val="-3"/>
        </w:rPr>
        <w:t xml:space="preserve"> </w:t>
      </w:r>
      <w:r>
        <w:t>de niveles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riesgo.</w:t>
      </w:r>
    </w:p>
    <w:p w14:paraId="6D4D63D7" w14:textId="77777777" w:rsidR="00933222" w:rsidRDefault="00933222">
      <w:pPr>
        <w:spacing w:line="259" w:lineRule="auto"/>
        <w:jc w:val="both"/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4CFC3274" w14:textId="77777777" w:rsidR="00933222" w:rsidRDefault="00000000">
      <w:pPr>
        <w:pStyle w:val="Ttulo1"/>
        <w:numPr>
          <w:ilvl w:val="0"/>
          <w:numId w:val="1"/>
        </w:numPr>
        <w:tabs>
          <w:tab w:val="left" w:pos="1261"/>
        </w:tabs>
        <w:ind w:left="1260"/>
      </w:pPr>
      <w:r>
        <w:lastRenderedPageBreak/>
        <w:t>REQUISITOS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FUNCIONALES</w:t>
      </w:r>
    </w:p>
    <w:p w14:paraId="02287605" w14:textId="77777777" w:rsidR="00933222" w:rsidRDefault="00000000">
      <w:pPr>
        <w:pStyle w:val="Textoindependiente"/>
        <w:tabs>
          <w:tab w:val="left" w:pos="5557"/>
          <w:tab w:val="left" w:pos="9326"/>
        </w:tabs>
        <w:spacing w:before="180" w:line="259" w:lineRule="auto"/>
        <w:ind w:left="1040" w:right="1073"/>
        <w:jc w:val="both"/>
      </w:pPr>
      <w:r>
        <w:t>Basados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6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plataforma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criticidad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esta,</w:t>
      </w:r>
      <w:r>
        <w:rPr>
          <w:spacing w:val="-47"/>
        </w:rPr>
        <w:t xml:space="preserve"> </w:t>
      </w:r>
      <w:r>
        <w:t>se listan a continuación las cualidades no funcionales del sistema que representan la percepción del</w:t>
      </w:r>
      <w:r>
        <w:rPr>
          <w:spacing w:val="1"/>
        </w:rPr>
        <w:t xml:space="preserve"> </w:t>
      </w:r>
      <w:r>
        <w:t>negocio en cuanto a sus expectativas de calidad operacional y que acompañan las expectativas</w:t>
      </w:r>
      <w:r>
        <w:rPr>
          <w:spacing w:val="1"/>
        </w:rPr>
        <w:t xml:space="preserve"> </w:t>
      </w:r>
      <w:r>
        <w:t>funcionales</w:t>
      </w:r>
      <w:r>
        <w:tab/>
        <w:t>del</w:t>
      </w:r>
      <w:r>
        <w:tab/>
        <w:t>sistema.</w:t>
      </w:r>
    </w:p>
    <w:p w14:paraId="6544442E" w14:textId="77777777" w:rsidR="00933222" w:rsidRDefault="00933222">
      <w:pPr>
        <w:pStyle w:val="Textoindependiente"/>
        <w:rPr>
          <w:sz w:val="20"/>
        </w:rPr>
      </w:pPr>
    </w:p>
    <w:p w14:paraId="06F8728E" w14:textId="77777777" w:rsidR="00933222" w:rsidRDefault="00933222">
      <w:pPr>
        <w:pStyle w:val="Textoindependiente"/>
        <w:spacing w:before="12"/>
        <w:rPr>
          <w:sz w:val="16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933222" w14:paraId="6138B3B1" w14:textId="77777777">
        <w:trPr>
          <w:trHeight w:val="3492"/>
        </w:trPr>
        <w:tc>
          <w:tcPr>
            <w:tcW w:w="3005" w:type="dxa"/>
            <w:vMerge w:val="restart"/>
          </w:tcPr>
          <w:p w14:paraId="044F73E7" w14:textId="77777777" w:rsidR="00933222" w:rsidRDefault="00000000">
            <w:pPr>
              <w:pStyle w:val="TableParagraph"/>
              <w:spacing w:line="268" w:lineRule="exact"/>
            </w:pPr>
            <w:r>
              <w:t>CRÍTICOS</w:t>
            </w:r>
          </w:p>
        </w:tc>
        <w:tc>
          <w:tcPr>
            <w:tcW w:w="3005" w:type="dxa"/>
          </w:tcPr>
          <w:p w14:paraId="771E0EE0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Escalabilidad</w:t>
            </w:r>
          </w:p>
        </w:tc>
        <w:tc>
          <w:tcPr>
            <w:tcW w:w="3005" w:type="dxa"/>
          </w:tcPr>
          <w:p w14:paraId="572D9CC9" w14:textId="77777777" w:rsidR="00933222" w:rsidRDefault="00000000">
            <w:pPr>
              <w:pStyle w:val="TableParagraph"/>
              <w:ind w:left="108" w:right="92"/>
              <w:jc w:val="both"/>
            </w:pPr>
            <w:r>
              <w:t>El</w:t>
            </w:r>
            <w:r>
              <w:rPr>
                <w:spacing w:val="1"/>
              </w:rPr>
              <w:t xml:space="preserve"> </w:t>
            </w:r>
            <w:r>
              <w:t>aplicativo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será</w:t>
            </w:r>
            <w:r>
              <w:rPr>
                <w:spacing w:val="1"/>
              </w:rPr>
              <w:t xml:space="preserve"> </w:t>
            </w:r>
            <w:r>
              <w:t>incorporado</w:t>
            </w:r>
            <w:r>
              <w:rPr>
                <w:spacing w:val="1"/>
              </w:rPr>
              <w:t xml:space="preserve"> </w:t>
            </w:r>
            <w:r>
              <w:t>como</w:t>
            </w:r>
            <w:r>
              <w:rPr>
                <w:spacing w:val="1"/>
              </w:rPr>
              <w:t xml:space="preserve"> </w:t>
            </w:r>
            <w:r>
              <w:t>un</w:t>
            </w:r>
            <w:r>
              <w:rPr>
                <w:spacing w:val="1"/>
              </w:rPr>
              <w:t xml:space="preserve"> </w:t>
            </w:r>
            <w:r>
              <w:t>paso</w:t>
            </w:r>
            <w:r>
              <w:rPr>
                <w:spacing w:val="1"/>
              </w:rPr>
              <w:t xml:space="preserve"> </w:t>
            </w:r>
            <w:r>
              <w:t>obligatorio en los procesos de</w:t>
            </w:r>
            <w:r>
              <w:rPr>
                <w:spacing w:val="1"/>
              </w:rPr>
              <w:t xml:space="preserve"> </w:t>
            </w:r>
            <w:r>
              <w:t>expedición,</w:t>
            </w:r>
            <w:r>
              <w:rPr>
                <w:spacing w:val="1"/>
              </w:rPr>
              <w:t xml:space="preserve"> </w:t>
            </w:r>
            <w:r>
              <w:t>renovación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reclamación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todos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>productos o ramos de Seguros</w:t>
            </w:r>
            <w:r>
              <w:rPr>
                <w:spacing w:val="1"/>
              </w:rPr>
              <w:t xml:space="preserve"> </w:t>
            </w:r>
            <w:r>
              <w:t>obligatorios y voluntarios y por</w:t>
            </w:r>
            <w:r>
              <w:rPr>
                <w:spacing w:val="-47"/>
              </w:rPr>
              <w:t xml:space="preserve"> </w:t>
            </w:r>
            <w:r>
              <w:t>ende,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ser</w:t>
            </w:r>
            <w:r>
              <w:rPr>
                <w:spacing w:val="1"/>
              </w:rPr>
              <w:t xml:space="preserve"> </w:t>
            </w:r>
            <w:r>
              <w:t>capaz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atender</w:t>
            </w:r>
            <w:r>
              <w:rPr>
                <w:spacing w:val="1"/>
              </w:rPr>
              <w:t xml:space="preserve"> </w:t>
            </w:r>
            <w:r>
              <w:t>todas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solicitudes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reciban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aplicaciones de negocio que se</w:t>
            </w:r>
            <w:r>
              <w:rPr>
                <w:spacing w:val="-47"/>
              </w:rPr>
              <w:t xml:space="preserve"> </w:t>
            </w:r>
            <w:r>
              <w:t>integren</w:t>
            </w:r>
            <w:r>
              <w:rPr>
                <w:spacing w:val="17"/>
              </w:rPr>
              <w:t xml:space="preserve"> </w:t>
            </w:r>
            <w:r>
              <w:t>con</w:t>
            </w:r>
            <w:r>
              <w:rPr>
                <w:spacing w:val="15"/>
              </w:rPr>
              <w:t xml:space="preserve"> </w:t>
            </w:r>
            <w:r>
              <w:t>el</w:t>
            </w:r>
            <w:r>
              <w:rPr>
                <w:spacing w:val="18"/>
              </w:rPr>
              <w:t xml:space="preserve"> </w:t>
            </w:r>
            <w:r>
              <w:t>aplicativo</w:t>
            </w:r>
            <w:r>
              <w:rPr>
                <w:spacing w:val="16"/>
              </w:rPr>
              <w:t xml:space="preserve"> </w:t>
            </w:r>
            <w:r>
              <w:t>de</w:t>
            </w:r>
          </w:p>
          <w:p w14:paraId="0BE4BD24" w14:textId="77777777" w:rsidR="00933222" w:rsidRDefault="00000000">
            <w:pPr>
              <w:pStyle w:val="TableParagraph"/>
              <w:spacing w:line="249" w:lineRule="exact"/>
              <w:ind w:left="108"/>
            </w:pPr>
            <w:r>
              <w:t>Sarlaft.</w:t>
            </w:r>
          </w:p>
        </w:tc>
      </w:tr>
      <w:tr w:rsidR="00933222" w14:paraId="57A913C6" w14:textId="77777777">
        <w:trPr>
          <w:trHeight w:val="1341"/>
        </w:trPr>
        <w:tc>
          <w:tcPr>
            <w:tcW w:w="3005" w:type="dxa"/>
            <w:vMerge/>
            <w:tcBorders>
              <w:top w:val="nil"/>
            </w:tcBorders>
          </w:tcPr>
          <w:p w14:paraId="57526E2F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1059D599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Disponibilidad</w:t>
            </w:r>
          </w:p>
        </w:tc>
        <w:tc>
          <w:tcPr>
            <w:tcW w:w="3005" w:type="dxa"/>
          </w:tcPr>
          <w:p w14:paraId="6163FDDC" w14:textId="77777777" w:rsidR="00933222" w:rsidRDefault="00000000">
            <w:pPr>
              <w:pStyle w:val="TableParagraph"/>
              <w:ind w:left="108" w:right="93"/>
              <w:jc w:val="both"/>
            </w:pPr>
            <w:r>
              <w:t>Se</w:t>
            </w:r>
            <w:r>
              <w:rPr>
                <w:spacing w:val="-4"/>
              </w:rPr>
              <w:t xml:space="preserve"> </w:t>
            </w:r>
            <w:r>
              <w:t>requiere</w:t>
            </w:r>
            <w:r>
              <w:rPr>
                <w:spacing w:val="-4"/>
              </w:rPr>
              <w:t xml:space="preserve"> </w:t>
            </w:r>
            <w:r>
              <w:t>disponibilidad</w:t>
            </w:r>
            <w:r>
              <w:rPr>
                <w:spacing w:val="-6"/>
              </w:rPr>
              <w:t xml:space="preserve"> </w:t>
            </w:r>
            <w:r>
              <w:t>24/7</w:t>
            </w:r>
            <w:r>
              <w:rPr>
                <w:spacing w:val="-47"/>
              </w:rPr>
              <w:t xml:space="preserve"> </w:t>
            </w:r>
            <w:r>
              <w:t>para cubrir las disponibilidades</w:t>
            </w:r>
            <w:r>
              <w:rPr>
                <w:spacing w:val="-47"/>
              </w:rPr>
              <w:t xml:space="preserve"> </w:t>
            </w:r>
            <w:r>
              <w:t>que tienen las aplicaciones de</w:t>
            </w:r>
            <w:r>
              <w:rPr>
                <w:spacing w:val="1"/>
              </w:rPr>
              <w:t xml:space="preserve"> </w:t>
            </w:r>
            <w:r>
              <w:t>negocio</w:t>
            </w:r>
            <w:r>
              <w:rPr>
                <w:spacing w:val="10"/>
              </w:rPr>
              <w:t xml:space="preserve"> </w:t>
            </w:r>
            <w:r>
              <w:t>que</w:t>
            </w:r>
            <w:r>
              <w:rPr>
                <w:spacing w:val="10"/>
              </w:rPr>
              <w:t xml:space="preserve"> </w:t>
            </w:r>
            <w:r>
              <w:t>usarían</w:t>
            </w:r>
            <w:r>
              <w:rPr>
                <w:spacing w:val="8"/>
              </w:rPr>
              <w:t xml:space="preserve"> </w:t>
            </w:r>
            <w:r>
              <w:t>el</w:t>
            </w:r>
          </w:p>
          <w:p w14:paraId="540ED25D" w14:textId="77777777" w:rsidR="00933222" w:rsidRDefault="00000000">
            <w:pPr>
              <w:pStyle w:val="TableParagraph"/>
              <w:spacing w:line="248" w:lineRule="exact"/>
              <w:ind w:left="108"/>
              <w:jc w:val="both"/>
            </w:pPr>
            <w:r>
              <w:t>aplicativo</w:t>
            </w:r>
            <w:r>
              <w:rPr>
                <w:spacing w:val="-1"/>
              </w:rPr>
              <w:t xml:space="preserve"> </w:t>
            </w:r>
            <w:r>
              <w:t>de Sarlaft.</w:t>
            </w:r>
          </w:p>
        </w:tc>
      </w:tr>
      <w:tr w:rsidR="00933222" w14:paraId="36D925F2" w14:textId="77777777">
        <w:trPr>
          <w:trHeight w:val="2419"/>
        </w:trPr>
        <w:tc>
          <w:tcPr>
            <w:tcW w:w="3005" w:type="dxa"/>
            <w:vMerge/>
            <w:tcBorders>
              <w:top w:val="nil"/>
            </w:tcBorders>
          </w:tcPr>
          <w:p w14:paraId="0C68728B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1DFEE948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Interoperabilidad</w:t>
            </w:r>
          </w:p>
        </w:tc>
        <w:tc>
          <w:tcPr>
            <w:tcW w:w="3005" w:type="dxa"/>
          </w:tcPr>
          <w:p w14:paraId="57483E21" w14:textId="77777777" w:rsidR="00933222" w:rsidRDefault="00000000">
            <w:pPr>
              <w:pStyle w:val="TableParagraph"/>
              <w:ind w:left="108" w:right="93"/>
              <w:jc w:val="both"/>
            </w:pPr>
            <w:r>
              <w:t>El</w:t>
            </w:r>
            <w:r>
              <w:rPr>
                <w:spacing w:val="1"/>
              </w:rPr>
              <w:t xml:space="preserve"> </w:t>
            </w:r>
            <w:r>
              <w:t>aplicativo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integrará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múltiples</w:t>
            </w:r>
            <w:r>
              <w:rPr>
                <w:spacing w:val="-47"/>
              </w:rPr>
              <w:t xml:space="preserve"> </w:t>
            </w:r>
            <w:r>
              <w:t>plataformas de negocio por lo</w:t>
            </w:r>
            <w:r>
              <w:rPr>
                <w:spacing w:val="1"/>
              </w:rPr>
              <w:t xml:space="preserve"> </w:t>
            </w:r>
            <w:r>
              <w:t>cual se debe contar con un API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servicios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r>
              <w:t>permita</w:t>
            </w:r>
            <w:r>
              <w:rPr>
                <w:spacing w:val="-47"/>
              </w:rPr>
              <w:t xml:space="preserve"> </w:t>
            </w:r>
            <w:r>
              <w:t>consumir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experiencia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Sarlaft</w:t>
            </w:r>
            <w:r>
              <w:rPr>
                <w:spacing w:val="-11"/>
              </w:rPr>
              <w:t xml:space="preserve"> </w:t>
            </w:r>
            <w:r>
              <w:t>en</w:t>
            </w:r>
            <w:r>
              <w:rPr>
                <w:spacing w:val="-11"/>
              </w:rPr>
              <w:t xml:space="preserve"> </w:t>
            </w:r>
            <w:r>
              <w:t>todas</w:t>
            </w:r>
            <w:r>
              <w:rPr>
                <w:spacing w:val="-11"/>
              </w:rPr>
              <w:t xml:space="preserve"> </w:t>
            </w:r>
            <w:r>
              <w:t>las</w:t>
            </w:r>
            <w:r>
              <w:rPr>
                <w:spacing w:val="-11"/>
              </w:rPr>
              <w:t xml:space="preserve"> </w:t>
            </w:r>
            <w:r>
              <w:t>aplicaciones</w:t>
            </w:r>
            <w:r>
              <w:rPr>
                <w:spacing w:val="-48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negocio</w:t>
            </w:r>
            <w:r>
              <w:rPr>
                <w:spacing w:val="14"/>
              </w:rPr>
              <w:t xml:space="preserve"> </w:t>
            </w:r>
            <w:r>
              <w:t>que</w:t>
            </w:r>
            <w:r>
              <w:rPr>
                <w:spacing w:val="14"/>
              </w:rPr>
              <w:t xml:space="preserve"> </w:t>
            </w:r>
            <w:r>
              <w:t>requieran</w:t>
            </w:r>
            <w:r>
              <w:rPr>
                <w:spacing w:val="10"/>
              </w:rPr>
              <w:t xml:space="preserve"> </w:t>
            </w:r>
            <w:r>
              <w:t>usar</w:t>
            </w:r>
          </w:p>
          <w:p w14:paraId="09846311" w14:textId="77777777" w:rsidR="00933222" w:rsidRDefault="00000000">
            <w:pPr>
              <w:pStyle w:val="TableParagraph"/>
              <w:spacing w:before="1" w:line="249" w:lineRule="exact"/>
              <w:ind w:left="108"/>
              <w:jc w:val="both"/>
            </w:pPr>
            <w:r>
              <w:t>la</w:t>
            </w:r>
            <w:r>
              <w:rPr>
                <w:spacing w:val="-1"/>
              </w:rPr>
              <w:t xml:space="preserve"> </w:t>
            </w:r>
            <w:r>
              <w:t>plataforma.</w:t>
            </w:r>
          </w:p>
        </w:tc>
      </w:tr>
      <w:tr w:rsidR="00933222" w14:paraId="2403E97A" w14:textId="77777777">
        <w:trPr>
          <w:trHeight w:val="2148"/>
        </w:trPr>
        <w:tc>
          <w:tcPr>
            <w:tcW w:w="3005" w:type="dxa"/>
            <w:vMerge/>
            <w:tcBorders>
              <w:top w:val="nil"/>
            </w:tcBorders>
          </w:tcPr>
          <w:p w14:paraId="4391732E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3DFC8361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Seguridad</w:t>
            </w:r>
          </w:p>
        </w:tc>
        <w:tc>
          <w:tcPr>
            <w:tcW w:w="3005" w:type="dxa"/>
          </w:tcPr>
          <w:p w14:paraId="1B48E7A6" w14:textId="77777777" w:rsidR="00933222" w:rsidRDefault="00000000">
            <w:pPr>
              <w:pStyle w:val="TableParagraph"/>
              <w:tabs>
                <w:tab w:val="left" w:pos="2798"/>
              </w:tabs>
              <w:ind w:left="108" w:right="90"/>
              <w:jc w:val="both"/>
            </w:pPr>
            <w:r>
              <w:t>Sarlaft solicitará y almacenará</w:t>
            </w:r>
            <w:r>
              <w:rPr>
                <w:spacing w:val="1"/>
              </w:rPr>
              <w:t xml:space="preserve"> </w:t>
            </w: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sensible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>clientes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cual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proteger por medio de control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acceso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usuarios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 xml:space="preserve">autorizados,   </w:t>
            </w:r>
            <w:r>
              <w:rPr>
                <w:spacing w:val="40"/>
              </w:rPr>
              <w:t xml:space="preserve"> </w:t>
            </w:r>
            <w:r>
              <w:t>cifrado</w:t>
            </w:r>
            <w:r>
              <w:tab/>
              <w:t>y</w:t>
            </w:r>
            <w:r>
              <w:rPr>
                <w:spacing w:val="-47"/>
              </w:rPr>
              <w:t xml:space="preserve"> </w:t>
            </w:r>
            <w:r>
              <w:t>encriptación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29"/>
              </w:rPr>
              <w:t xml:space="preserve"> </w:t>
            </w:r>
            <w:r>
              <w:t>datos</w:t>
            </w:r>
            <w:r>
              <w:rPr>
                <w:spacing w:val="28"/>
              </w:rPr>
              <w:t xml:space="preserve"> </w:t>
            </w:r>
            <w:r>
              <w:t>durante</w:t>
            </w:r>
          </w:p>
          <w:p w14:paraId="56EB82C0" w14:textId="77777777" w:rsidR="00933222" w:rsidRDefault="00000000">
            <w:pPr>
              <w:pStyle w:val="TableParagraph"/>
              <w:spacing w:line="249" w:lineRule="exact"/>
              <w:ind w:left="108"/>
              <w:jc w:val="both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tránsito</w:t>
            </w:r>
            <w:r>
              <w:rPr>
                <w:spacing w:val="-2"/>
              </w:rPr>
              <w:t xml:space="preserve"> </w:t>
            </w:r>
            <w:r>
              <w:t>y en</w:t>
            </w:r>
            <w:r>
              <w:rPr>
                <w:spacing w:val="-4"/>
              </w:rPr>
              <w:t xml:space="preserve"> </w:t>
            </w:r>
            <w:r>
              <w:t>reposo.</w:t>
            </w:r>
          </w:p>
        </w:tc>
      </w:tr>
      <w:tr w:rsidR="00933222" w14:paraId="3908B1F7" w14:textId="77777777">
        <w:trPr>
          <w:trHeight w:val="2147"/>
        </w:trPr>
        <w:tc>
          <w:tcPr>
            <w:tcW w:w="3005" w:type="dxa"/>
            <w:vMerge/>
            <w:tcBorders>
              <w:top w:val="nil"/>
            </w:tcBorders>
          </w:tcPr>
          <w:p w14:paraId="4520AC1C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1177904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Integridad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Información</w:t>
            </w:r>
          </w:p>
        </w:tc>
        <w:tc>
          <w:tcPr>
            <w:tcW w:w="3005" w:type="dxa"/>
          </w:tcPr>
          <w:p w14:paraId="32E5DE89" w14:textId="77777777" w:rsidR="00933222" w:rsidRDefault="00000000">
            <w:pPr>
              <w:pStyle w:val="TableParagraph"/>
              <w:ind w:left="108" w:right="92"/>
              <w:jc w:val="both"/>
            </w:pPr>
            <w:r>
              <w:t>Se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garantizar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consistencia de la información</w:t>
            </w:r>
            <w:r>
              <w:rPr>
                <w:spacing w:val="1"/>
              </w:rPr>
              <w:t xml:space="preserve"> </w:t>
            </w:r>
            <w:r>
              <w:t>recolectada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>clientes</w:t>
            </w:r>
            <w:r>
              <w:rPr>
                <w:spacing w:val="1"/>
              </w:rPr>
              <w:t xml:space="preserve"> </w:t>
            </w:r>
            <w:r>
              <w:t>según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disposiciones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Superintendencia</w:t>
            </w:r>
            <w:r>
              <w:rPr>
                <w:spacing w:val="1"/>
              </w:rPr>
              <w:t xml:space="preserve"> </w:t>
            </w:r>
            <w:r>
              <w:t>Financiera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evitar</w:t>
            </w:r>
            <w:r>
              <w:rPr>
                <w:spacing w:val="1"/>
              </w:rPr>
              <w:t xml:space="preserve"> </w:t>
            </w:r>
            <w:r>
              <w:t>consecuencias</w:t>
            </w:r>
            <w:r>
              <w:rPr>
                <w:spacing w:val="1"/>
              </w:rPr>
              <w:t xml:space="preserve"> </w:t>
            </w:r>
            <w:r>
              <w:t>negativas</w:t>
            </w:r>
            <w:r>
              <w:rPr>
                <w:spacing w:val="8"/>
              </w:rPr>
              <w:t xml:space="preserve"> </w:t>
            </w:r>
            <w:r>
              <w:t>por</w:t>
            </w:r>
            <w:r>
              <w:rPr>
                <w:spacing w:val="9"/>
              </w:rPr>
              <w:t xml:space="preserve"> </w:t>
            </w:r>
            <w:r>
              <w:t>auditorias</w:t>
            </w:r>
            <w:r>
              <w:rPr>
                <w:spacing w:val="8"/>
              </w:rPr>
              <w:t xml:space="preserve"> </w:t>
            </w:r>
            <w:r>
              <w:t>que</w:t>
            </w:r>
            <w:r>
              <w:rPr>
                <w:spacing w:val="9"/>
              </w:rPr>
              <w:t xml:space="preserve"> </w:t>
            </w:r>
            <w:r>
              <w:t>la</w:t>
            </w:r>
          </w:p>
          <w:p w14:paraId="37970E34" w14:textId="77777777" w:rsidR="00933222" w:rsidRDefault="00000000">
            <w:pPr>
              <w:pStyle w:val="TableParagraph"/>
              <w:tabs>
                <w:tab w:val="left" w:pos="2338"/>
              </w:tabs>
              <w:spacing w:line="249" w:lineRule="exact"/>
              <w:ind w:left="108"/>
              <w:jc w:val="both"/>
            </w:pPr>
            <w:r>
              <w:t>Superintendencia</w:t>
            </w:r>
            <w:r>
              <w:tab/>
              <w:t>pueda</w:t>
            </w:r>
          </w:p>
        </w:tc>
      </w:tr>
    </w:tbl>
    <w:p w14:paraId="1DA018BD" w14:textId="77777777" w:rsidR="00933222" w:rsidRDefault="00933222">
      <w:pPr>
        <w:spacing w:line="249" w:lineRule="exact"/>
        <w:jc w:val="both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933222" w14:paraId="1C16222E" w14:textId="77777777">
        <w:trPr>
          <w:trHeight w:val="537"/>
        </w:trPr>
        <w:tc>
          <w:tcPr>
            <w:tcW w:w="3005" w:type="dxa"/>
            <w:vMerge w:val="restart"/>
          </w:tcPr>
          <w:p w14:paraId="21E1D37E" w14:textId="77777777" w:rsidR="00933222" w:rsidRDefault="0093322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05" w:type="dxa"/>
          </w:tcPr>
          <w:p w14:paraId="6F7B5187" w14:textId="77777777" w:rsidR="00933222" w:rsidRDefault="0093322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05" w:type="dxa"/>
          </w:tcPr>
          <w:p w14:paraId="68F39031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realizar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implementación</w:t>
            </w:r>
            <w:r>
              <w:rPr>
                <w:spacing w:val="-5"/>
              </w:rPr>
              <w:t xml:space="preserve"> </w:t>
            </w:r>
            <w:r>
              <w:t>de</w:t>
            </w:r>
          </w:p>
          <w:p w14:paraId="62EF9438" w14:textId="77777777" w:rsidR="00933222" w:rsidRDefault="00000000">
            <w:pPr>
              <w:pStyle w:val="TableParagraph"/>
              <w:spacing w:line="249" w:lineRule="exact"/>
              <w:ind w:left="108"/>
            </w:pPr>
            <w:r>
              <w:t>Sarlaft</w:t>
            </w:r>
            <w:r>
              <w:rPr>
                <w:spacing w:val="-1"/>
              </w:rPr>
              <w:t xml:space="preserve"> </w:t>
            </w:r>
            <w:r>
              <w:t>4.0</w:t>
            </w:r>
          </w:p>
        </w:tc>
      </w:tr>
      <w:tr w:rsidR="00933222" w14:paraId="34DA1791" w14:textId="77777777">
        <w:trPr>
          <w:trHeight w:val="1878"/>
        </w:trPr>
        <w:tc>
          <w:tcPr>
            <w:tcW w:w="3005" w:type="dxa"/>
            <w:vMerge/>
            <w:tcBorders>
              <w:top w:val="nil"/>
            </w:tcBorders>
          </w:tcPr>
          <w:p w14:paraId="1829FF87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1E3C9617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Modularidad</w:t>
            </w:r>
          </w:p>
        </w:tc>
        <w:tc>
          <w:tcPr>
            <w:tcW w:w="3005" w:type="dxa"/>
          </w:tcPr>
          <w:p w14:paraId="1556C51A" w14:textId="77777777" w:rsidR="00933222" w:rsidRDefault="00000000">
            <w:pPr>
              <w:pStyle w:val="TableParagraph"/>
              <w:ind w:left="108" w:right="92"/>
              <w:jc w:val="both"/>
            </w:pPr>
            <w:r>
              <w:t>El</w:t>
            </w:r>
            <w:r>
              <w:rPr>
                <w:spacing w:val="1"/>
              </w:rPr>
              <w:t xml:space="preserve"> </w:t>
            </w:r>
            <w:r>
              <w:t>aplicativo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contar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mecanismo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protección</w:t>
            </w:r>
            <w:r>
              <w:rPr>
                <w:spacing w:val="1"/>
              </w:rPr>
              <w:t xml:space="preserve"> </w:t>
            </w:r>
            <w:r>
              <w:t>contra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impacto</w:t>
            </w:r>
            <w:r>
              <w:rPr>
                <w:spacing w:val="1"/>
              </w:rPr>
              <w:t xml:space="preserve"> </w:t>
            </w:r>
            <w:r>
              <w:t>sobre</w:t>
            </w:r>
            <w:r>
              <w:rPr>
                <w:spacing w:val="1"/>
              </w:rPr>
              <w:t xml:space="preserve"> </w:t>
            </w:r>
            <w:r>
              <w:t>cambios</w:t>
            </w:r>
            <w:r>
              <w:rPr>
                <w:spacing w:val="1"/>
              </w:rPr>
              <w:t xml:space="preserve"> </w:t>
            </w:r>
            <w:r>
              <w:t>externos,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generalmente</w:t>
            </w:r>
            <w:r>
              <w:rPr>
                <w:spacing w:val="-10"/>
              </w:rPr>
              <w:t xml:space="preserve"> </w:t>
            </w:r>
            <w:r>
              <w:t>solicitados</w:t>
            </w:r>
            <w:r>
              <w:rPr>
                <w:spacing w:val="-7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Superintendencia</w:t>
            </w:r>
            <w:r>
              <w:rPr>
                <w:spacing w:val="32"/>
              </w:rPr>
              <w:t xml:space="preserve"> </w:t>
            </w:r>
            <w:r>
              <w:t>Financiera</w:t>
            </w:r>
          </w:p>
          <w:p w14:paraId="3CD43AA1" w14:textId="77777777" w:rsidR="00933222" w:rsidRDefault="00000000">
            <w:pPr>
              <w:pStyle w:val="TableParagraph"/>
              <w:spacing w:line="248" w:lineRule="exact"/>
              <w:ind w:left="108"/>
              <w:jc w:val="both"/>
            </w:pPr>
            <w:r>
              <w:t>de</w:t>
            </w:r>
            <w:r>
              <w:rPr>
                <w:spacing w:val="-1"/>
              </w:rPr>
              <w:t xml:space="preserve"> </w:t>
            </w:r>
            <w:r>
              <w:t>Colombia.</w:t>
            </w:r>
          </w:p>
        </w:tc>
      </w:tr>
      <w:tr w:rsidR="00933222" w14:paraId="0D4A42BD" w14:textId="77777777">
        <w:trPr>
          <w:trHeight w:val="2150"/>
        </w:trPr>
        <w:tc>
          <w:tcPr>
            <w:tcW w:w="3005" w:type="dxa"/>
            <w:vMerge w:val="restart"/>
          </w:tcPr>
          <w:p w14:paraId="2DC6F0CA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  <w:r>
              <w:rPr>
                <w:spacing w:val="-2"/>
              </w:rPr>
              <w:t xml:space="preserve"> </w:t>
            </w:r>
            <w:r>
              <w:t>CRÍTICOS</w:t>
            </w:r>
          </w:p>
        </w:tc>
        <w:tc>
          <w:tcPr>
            <w:tcW w:w="3005" w:type="dxa"/>
          </w:tcPr>
          <w:p w14:paraId="44104A6D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Operabilidad</w:t>
            </w:r>
          </w:p>
        </w:tc>
        <w:tc>
          <w:tcPr>
            <w:tcW w:w="3005" w:type="dxa"/>
          </w:tcPr>
          <w:p w14:paraId="400417A8" w14:textId="77777777" w:rsidR="00933222" w:rsidRDefault="00000000">
            <w:pPr>
              <w:pStyle w:val="TableParagraph"/>
              <w:ind w:left="108" w:right="93"/>
              <w:jc w:val="both"/>
            </w:pPr>
            <w:r>
              <w:t>El</w:t>
            </w:r>
            <w:r>
              <w:rPr>
                <w:spacing w:val="1"/>
              </w:rPr>
              <w:t xml:space="preserve"> </w:t>
            </w:r>
            <w:r>
              <w:t>aplicativo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contar</w:t>
            </w:r>
            <w:r>
              <w:rPr>
                <w:spacing w:val="1"/>
              </w:rPr>
              <w:t xml:space="preserve"> </w:t>
            </w:r>
            <w:r>
              <w:t>mecanismos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autogestión para el 90% o más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tareas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mantenimiento,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puedan</w:t>
            </w:r>
            <w:r>
              <w:rPr>
                <w:spacing w:val="1"/>
              </w:rPr>
              <w:t xml:space="preserve"> </w:t>
            </w:r>
            <w:r>
              <w:t>hacer</w:t>
            </w:r>
            <w:r>
              <w:rPr>
                <w:spacing w:val="1"/>
              </w:rPr>
              <w:t xml:space="preserve"> </w:t>
            </w:r>
            <w:r>
              <w:t>vía</w:t>
            </w:r>
            <w:r>
              <w:rPr>
                <w:spacing w:val="1"/>
              </w:rPr>
              <w:t xml:space="preserve"> </w:t>
            </w:r>
            <w:r>
              <w:t>parametrización</w:t>
            </w:r>
            <w:r>
              <w:rPr>
                <w:spacing w:val="1"/>
              </w:rPr>
              <w:t xml:space="preserve"> </w:t>
            </w:r>
            <w:r>
              <w:t>delegada</w:t>
            </w:r>
            <w:r>
              <w:rPr>
                <w:spacing w:val="35"/>
              </w:rPr>
              <w:t xml:space="preserve"> </w:t>
            </w:r>
            <w:r>
              <w:t>a</w:t>
            </w:r>
            <w:r>
              <w:rPr>
                <w:spacing w:val="35"/>
              </w:rPr>
              <w:t xml:space="preserve"> </w:t>
            </w:r>
            <w:r>
              <w:t>los</w:t>
            </w:r>
            <w:r>
              <w:rPr>
                <w:spacing w:val="35"/>
              </w:rPr>
              <w:t xml:space="preserve"> </w:t>
            </w:r>
            <w:r>
              <w:t>usuarios</w:t>
            </w:r>
          </w:p>
          <w:p w14:paraId="780C5C9F" w14:textId="77777777" w:rsidR="00933222" w:rsidRDefault="00000000">
            <w:pPr>
              <w:pStyle w:val="TableParagraph"/>
              <w:spacing w:before="1" w:line="249" w:lineRule="exact"/>
              <w:ind w:left="108"/>
            </w:pPr>
            <w:r>
              <w:t>funcionales.</w:t>
            </w:r>
          </w:p>
        </w:tc>
      </w:tr>
      <w:tr w:rsidR="00933222" w14:paraId="36490FFE" w14:textId="77777777">
        <w:trPr>
          <w:trHeight w:val="1610"/>
        </w:trPr>
        <w:tc>
          <w:tcPr>
            <w:tcW w:w="3005" w:type="dxa"/>
            <w:vMerge/>
            <w:tcBorders>
              <w:top w:val="nil"/>
            </w:tcBorders>
          </w:tcPr>
          <w:p w14:paraId="74EF139D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12D06EC4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Auditabilidad</w:t>
            </w:r>
          </w:p>
        </w:tc>
        <w:tc>
          <w:tcPr>
            <w:tcW w:w="3005" w:type="dxa"/>
          </w:tcPr>
          <w:p w14:paraId="61360B13" w14:textId="77777777" w:rsidR="00933222" w:rsidRDefault="00000000">
            <w:pPr>
              <w:pStyle w:val="TableParagraph"/>
              <w:ind w:left="108" w:right="92"/>
              <w:jc w:val="both"/>
            </w:pPr>
            <w:r>
              <w:t>Todas las transacciones que se</w:t>
            </w:r>
            <w:r>
              <w:rPr>
                <w:spacing w:val="1"/>
              </w:rPr>
              <w:t xml:space="preserve"> </w:t>
            </w:r>
            <w:r>
              <w:t>realicen el aplicativo de Sarlaft,</w:t>
            </w:r>
            <w:r>
              <w:rPr>
                <w:spacing w:val="-47"/>
              </w:rPr>
              <w:t xml:space="preserve"> </w:t>
            </w:r>
            <w:r>
              <w:t>deben ser auditadas indicando</w:t>
            </w:r>
            <w:r>
              <w:rPr>
                <w:spacing w:val="1"/>
              </w:rPr>
              <w:t xml:space="preserve"> </w:t>
            </w:r>
            <w:r>
              <w:t>la fecha de operación, tipo de</w:t>
            </w:r>
            <w:r>
              <w:rPr>
                <w:spacing w:val="1"/>
              </w:rPr>
              <w:t xml:space="preserve"> </w:t>
            </w:r>
            <w:r>
              <w:t>operación</w:t>
            </w:r>
            <w:r>
              <w:rPr>
                <w:spacing w:val="11"/>
              </w:rPr>
              <w:t xml:space="preserve"> </w:t>
            </w:r>
            <w:r>
              <w:t>y</w:t>
            </w:r>
            <w:r>
              <w:rPr>
                <w:spacing w:val="13"/>
              </w:rPr>
              <w:t xml:space="preserve"> </w:t>
            </w:r>
            <w:r>
              <w:t>usuario</w:t>
            </w:r>
            <w:r>
              <w:rPr>
                <w:spacing w:val="10"/>
              </w:rPr>
              <w:t xml:space="preserve"> </w:t>
            </w:r>
            <w:r>
              <w:t>que</w:t>
            </w:r>
          </w:p>
          <w:p w14:paraId="7153C8BE" w14:textId="77777777" w:rsidR="00933222" w:rsidRDefault="00000000">
            <w:pPr>
              <w:pStyle w:val="TableParagraph"/>
              <w:spacing w:line="248" w:lineRule="exact"/>
              <w:ind w:left="108"/>
              <w:jc w:val="both"/>
            </w:pPr>
            <w:r>
              <w:t>ejecuta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operación</w:t>
            </w:r>
          </w:p>
        </w:tc>
      </w:tr>
      <w:tr w:rsidR="00933222" w14:paraId="1DA30A97" w14:textId="77777777">
        <w:trPr>
          <w:trHeight w:val="2419"/>
        </w:trPr>
        <w:tc>
          <w:tcPr>
            <w:tcW w:w="3005" w:type="dxa"/>
            <w:vMerge/>
            <w:tcBorders>
              <w:top w:val="nil"/>
            </w:tcBorders>
          </w:tcPr>
          <w:p w14:paraId="2BF75D90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4BCD326E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Idoneidad</w:t>
            </w:r>
            <w:r>
              <w:rPr>
                <w:spacing w:val="-2"/>
              </w:rPr>
              <w:t xml:space="preserve"> </w:t>
            </w:r>
            <w:r>
              <w:t>Funcional</w:t>
            </w:r>
          </w:p>
        </w:tc>
        <w:tc>
          <w:tcPr>
            <w:tcW w:w="3005" w:type="dxa"/>
          </w:tcPr>
          <w:p w14:paraId="1A148CFD" w14:textId="77777777" w:rsidR="00933222" w:rsidRDefault="00000000">
            <w:pPr>
              <w:pStyle w:val="TableParagraph"/>
              <w:tabs>
                <w:tab w:val="left" w:pos="1874"/>
              </w:tabs>
              <w:ind w:left="108" w:right="91"/>
              <w:jc w:val="both"/>
            </w:pPr>
            <w:r>
              <w:t>El</w:t>
            </w:r>
            <w:r>
              <w:rPr>
                <w:spacing w:val="1"/>
              </w:rPr>
              <w:t xml:space="preserve"> </w:t>
            </w:r>
            <w:r>
              <w:t>aplicativo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1"/>
              </w:rPr>
              <w:t xml:space="preserve"> </w:t>
            </w:r>
            <w:r>
              <w:t>implementar</w:t>
            </w:r>
            <w:r>
              <w:rPr>
                <w:spacing w:val="1"/>
              </w:rPr>
              <w:t xml:space="preserve"> </w:t>
            </w:r>
            <w:r>
              <w:t>todos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>requisitos</w:t>
            </w:r>
            <w:r>
              <w:tab/>
            </w:r>
            <w:r>
              <w:rPr>
                <w:spacing w:val="-1"/>
              </w:rPr>
              <w:t>funcionales</w:t>
            </w:r>
            <w:r>
              <w:rPr>
                <w:spacing w:val="-48"/>
              </w:rPr>
              <w:t xml:space="preserve"> </w:t>
            </w:r>
            <w:r>
              <w:t>necesarios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lograr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implementación del Sarlaft en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organización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cumplir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disposiciones</w:t>
            </w:r>
            <w:r>
              <w:rPr>
                <w:spacing w:val="1"/>
              </w:rPr>
              <w:t xml:space="preserve"> </w:t>
            </w:r>
            <w:r>
              <w:t>legales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superintendencia</w:t>
            </w:r>
            <w:r>
              <w:rPr>
                <w:spacing w:val="4"/>
              </w:rPr>
              <w:t xml:space="preserve"> </w:t>
            </w:r>
            <w:r>
              <w:t>financiera</w:t>
            </w:r>
            <w:r>
              <w:rPr>
                <w:spacing w:val="6"/>
              </w:rPr>
              <w:t xml:space="preserve"> </w:t>
            </w:r>
            <w:r>
              <w:t>de</w:t>
            </w:r>
          </w:p>
          <w:p w14:paraId="21719663" w14:textId="77777777" w:rsidR="00933222" w:rsidRDefault="00000000">
            <w:pPr>
              <w:pStyle w:val="TableParagraph"/>
              <w:spacing w:before="1" w:line="249" w:lineRule="exact"/>
              <w:ind w:left="108"/>
            </w:pPr>
            <w:r>
              <w:t>Colombia.</w:t>
            </w:r>
          </w:p>
        </w:tc>
      </w:tr>
      <w:tr w:rsidR="00933222" w14:paraId="2755CEB1" w14:textId="77777777">
        <w:trPr>
          <w:trHeight w:val="1610"/>
        </w:trPr>
        <w:tc>
          <w:tcPr>
            <w:tcW w:w="3005" w:type="dxa"/>
            <w:vMerge/>
            <w:tcBorders>
              <w:top w:val="nil"/>
            </w:tcBorders>
          </w:tcPr>
          <w:p w14:paraId="12DA064B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3005" w:type="dxa"/>
          </w:tcPr>
          <w:p w14:paraId="51303101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Flexibilidad</w:t>
            </w:r>
            <w:r>
              <w:rPr>
                <w:spacing w:val="-2"/>
              </w:rPr>
              <w:t xml:space="preserve"> </w:t>
            </w:r>
            <w:r>
              <w:t>de la UI</w:t>
            </w:r>
          </w:p>
        </w:tc>
        <w:tc>
          <w:tcPr>
            <w:tcW w:w="3005" w:type="dxa"/>
          </w:tcPr>
          <w:p w14:paraId="40D4D153" w14:textId="77777777" w:rsidR="00933222" w:rsidRDefault="00000000">
            <w:pPr>
              <w:pStyle w:val="TableParagraph"/>
              <w:ind w:left="108" w:right="93"/>
              <w:jc w:val="both"/>
            </w:pPr>
            <w:r>
              <w:t>La</w:t>
            </w:r>
            <w:r>
              <w:rPr>
                <w:spacing w:val="1"/>
              </w:rPr>
              <w:t xml:space="preserve"> </w:t>
            </w:r>
            <w:r>
              <w:t>experiencia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usuario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8"/>
              </w:rPr>
              <w:t xml:space="preserve"> </w:t>
            </w:r>
            <w:r>
              <w:t>Sarlaft debe estar enriquecida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controles</w:t>
            </w:r>
            <w:r>
              <w:rPr>
                <w:spacing w:val="1"/>
              </w:rPr>
              <w:t xml:space="preserve"> </w:t>
            </w:r>
            <w:r>
              <w:t>interactivos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-47"/>
              </w:rPr>
              <w:t xml:space="preserve"> </w:t>
            </w:r>
            <w:r>
              <w:t>flujo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navegación</w:t>
            </w:r>
            <w:r>
              <w:rPr>
                <w:spacing w:val="1"/>
              </w:rPr>
              <w:t xml:space="preserve"> </w:t>
            </w:r>
            <w:r>
              <w:t>amigable</w:t>
            </w:r>
            <w:r>
              <w:rPr>
                <w:spacing w:val="-47"/>
              </w:rPr>
              <w:t xml:space="preserve"> </w:t>
            </w:r>
            <w:r>
              <w:t>que</w:t>
            </w:r>
            <w:r>
              <w:rPr>
                <w:spacing w:val="25"/>
              </w:rPr>
              <w:t xml:space="preserve"> </w:t>
            </w:r>
            <w:r>
              <w:t>faciliten</w:t>
            </w:r>
            <w:r>
              <w:rPr>
                <w:spacing w:val="26"/>
              </w:rPr>
              <w:t xml:space="preserve"> </w:t>
            </w:r>
            <w:r>
              <w:t>al</w:t>
            </w:r>
            <w:r>
              <w:rPr>
                <w:spacing w:val="22"/>
              </w:rPr>
              <w:t xml:space="preserve"> </w:t>
            </w:r>
            <w:r>
              <w:t>máximo</w:t>
            </w:r>
            <w:r>
              <w:rPr>
                <w:spacing w:val="24"/>
              </w:rPr>
              <w:t xml:space="preserve"> </w:t>
            </w:r>
            <w:r>
              <w:t>el</w:t>
            </w:r>
            <w:r>
              <w:rPr>
                <w:spacing w:val="23"/>
              </w:rPr>
              <w:t xml:space="preserve"> </w:t>
            </w:r>
            <w:r>
              <w:t>uso</w:t>
            </w:r>
          </w:p>
          <w:p w14:paraId="3F6F2E73" w14:textId="77777777" w:rsidR="00933222" w:rsidRDefault="00000000">
            <w:pPr>
              <w:pStyle w:val="TableParagraph"/>
              <w:spacing w:line="248" w:lineRule="exact"/>
              <w:ind w:left="108"/>
              <w:jc w:val="both"/>
            </w:pPr>
            <w:r>
              <w:t>del aplicativo.</w:t>
            </w:r>
          </w:p>
        </w:tc>
      </w:tr>
    </w:tbl>
    <w:p w14:paraId="21E718C5" w14:textId="77777777" w:rsidR="00933222" w:rsidRDefault="00933222">
      <w:pPr>
        <w:spacing w:line="248" w:lineRule="exact"/>
        <w:jc w:val="both"/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39AE0772" w14:textId="77777777" w:rsidR="00933222" w:rsidRDefault="00000000">
      <w:pPr>
        <w:pStyle w:val="Ttulo1"/>
        <w:numPr>
          <w:ilvl w:val="0"/>
          <w:numId w:val="1"/>
        </w:numPr>
        <w:tabs>
          <w:tab w:val="left" w:pos="1261"/>
        </w:tabs>
        <w:ind w:left="1260"/>
      </w:pPr>
      <w:r>
        <w:lastRenderedPageBreak/>
        <w:t>ARQUITECTURA</w:t>
      </w:r>
    </w:p>
    <w:p w14:paraId="64607DFF" w14:textId="77777777" w:rsidR="00933222" w:rsidRDefault="00933222">
      <w:pPr>
        <w:pStyle w:val="Textoindependiente"/>
        <w:rPr>
          <w:b/>
        </w:rPr>
      </w:pPr>
    </w:p>
    <w:p w14:paraId="64CE9AD1" w14:textId="77777777" w:rsidR="00933222" w:rsidRDefault="00933222">
      <w:pPr>
        <w:pStyle w:val="Textoindependiente"/>
        <w:spacing w:before="9"/>
        <w:rPr>
          <w:b/>
          <w:sz w:val="29"/>
        </w:rPr>
      </w:pPr>
    </w:p>
    <w:p w14:paraId="65163571" w14:textId="77777777" w:rsidR="00933222" w:rsidRDefault="00000000">
      <w:pPr>
        <w:pStyle w:val="Textoindependiente"/>
        <w:spacing w:line="256" w:lineRule="auto"/>
        <w:ind w:left="1040" w:right="1073"/>
        <w:jc w:val="both"/>
      </w:pPr>
      <w:r>
        <w:rPr>
          <w:spacing w:val="-1"/>
        </w:rPr>
        <w:t>El</w:t>
      </w:r>
      <w:r>
        <w:rPr>
          <w:spacing w:val="-10"/>
        </w:rPr>
        <w:t xml:space="preserve"> </w:t>
      </w:r>
      <w:r>
        <w:rPr>
          <w:spacing w:val="-1"/>
        </w:rPr>
        <w:t>presente</w:t>
      </w:r>
      <w:r>
        <w:rPr>
          <w:spacing w:val="-11"/>
        </w:rPr>
        <w:t xml:space="preserve"> </w:t>
      </w:r>
      <w:r>
        <w:rPr>
          <w:spacing w:val="-1"/>
        </w:rPr>
        <w:t>diagrama</w:t>
      </w:r>
      <w:r>
        <w:rPr>
          <w:spacing w:val="-12"/>
        </w:rPr>
        <w:t xml:space="preserve"> </w:t>
      </w:r>
      <w:r>
        <w:rPr>
          <w:spacing w:val="-1"/>
        </w:rPr>
        <w:t>muestra</w:t>
      </w:r>
      <w:r>
        <w:rPr>
          <w:spacing w:val="-8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vista</w:t>
      </w:r>
      <w:r>
        <w:rPr>
          <w:spacing w:val="-12"/>
        </w:rPr>
        <w:t xml:space="preserve"> </w:t>
      </w:r>
      <w:r>
        <w:t>general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diseño</w:t>
      </w:r>
      <w:r>
        <w:rPr>
          <w:spacing w:val="-11"/>
        </w:rPr>
        <w:t xml:space="preserve"> </w:t>
      </w:r>
      <w:r>
        <w:t>realizado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aplicativo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Sarlaft</w:t>
      </w:r>
      <w:r>
        <w:rPr>
          <w:spacing w:val="-9"/>
        </w:rPr>
        <w:t xml:space="preserve"> </w:t>
      </w:r>
      <w:r>
        <w:t>donde</w:t>
      </w:r>
      <w:r>
        <w:rPr>
          <w:spacing w:val="-47"/>
        </w:rPr>
        <w:t xml:space="preserve"> </w:t>
      </w:r>
      <w:r>
        <w:t>se caracterizan cada uno de los componentes que intervienen y sus responsabilidades. La imagen a</w:t>
      </w:r>
      <w:r>
        <w:rPr>
          <w:spacing w:val="1"/>
        </w:rPr>
        <w:t xml:space="preserve"> </w:t>
      </w:r>
      <w:r>
        <w:t>continuación sirve como referencia para entender como está construido el sistema y la complejidad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involucra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nivel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integración</w:t>
      </w:r>
      <w:r>
        <w:rPr>
          <w:spacing w:val="-5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poder</w:t>
      </w:r>
      <w:r>
        <w:rPr>
          <w:spacing w:val="-3"/>
        </w:rPr>
        <w:t xml:space="preserve"> </w:t>
      </w:r>
      <w:r>
        <w:t>ofrecer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funcionalidades</w:t>
      </w:r>
      <w:r>
        <w:rPr>
          <w:spacing w:val="-4"/>
        </w:rPr>
        <w:t xml:space="preserve"> </w:t>
      </w:r>
      <w:r>
        <w:t>requeridas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gestión</w:t>
      </w:r>
      <w:r>
        <w:rPr>
          <w:spacing w:val="-48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Sarlaft.</w:t>
      </w:r>
    </w:p>
    <w:p w14:paraId="200D1103" w14:textId="77777777" w:rsidR="00933222" w:rsidRDefault="00933222">
      <w:pPr>
        <w:pStyle w:val="Textoindependiente"/>
        <w:rPr>
          <w:sz w:val="20"/>
        </w:rPr>
      </w:pPr>
    </w:p>
    <w:p w14:paraId="30525537" w14:textId="77777777" w:rsidR="00933222" w:rsidRDefault="00933222">
      <w:pPr>
        <w:pStyle w:val="Textoindependiente"/>
        <w:rPr>
          <w:sz w:val="20"/>
        </w:rPr>
      </w:pPr>
    </w:p>
    <w:p w14:paraId="619BF080" w14:textId="77777777" w:rsidR="00933222" w:rsidRDefault="00933222">
      <w:pPr>
        <w:pStyle w:val="Textoindependiente"/>
        <w:rPr>
          <w:sz w:val="20"/>
        </w:rPr>
      </w:pPr>
    </w:p>
    <w:p w14:paraId="36665051" w14:textId="77777777" w:rsidR="00933222" w:rsidRDefault="00000000">
      <w:pPr>
        <w:pStyle w:val="Textoindependiente"/>
        <w:rPr>
          <w:sz w:val="23"/>
        </w:rPr>
      </w:pPr>
      <w:r>
        <w:rPr>
          <w:noProof/>
        </w:rPr>
        <w:drawing>
          <wp:anchor distT="0" distB="0" distL="0" distR="0" simplePos="0" relativeHeight="251651584" behindDoc="0" locked="0" layoutInCell="1" allowOverlap="1" wp14:anchorId="0328AA5F" wp14:editId="4A1CB80E">
            <wp:simplePos x="0" y="0"/>
            <wp:positionH relativeFrom="page">
              <wp:posOffset>914400</wp:posOffset>
            </wp:positionH>
            <wp:positionV relativeFrom="paragraph">
              <wp:posOffset>203200</wp:posOffset>
            </wp:positionV>
            <wp:extent cx="5591175" cy="593979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021" cy="593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409E5" w14:textId="77777777" w:rsidR="00933222" w:rsidRDefault="00933222">
      <w:pPr>
        <w:rPr>
          <w:sz w:val="23"/>
        </w:rPr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p w14:paraId="179C6133" w14:textId="77777777" w:rsidR="00933222" w:rsidRDefault="00000000">
      <w:pPr>
        <w:pStyle w:val="Textoindependiente"/>
        <w:spacing w:before="41"/>
        <w:ind w:left="1040"/>
      </w:pPr>
      <w:r>
        <w:lastRenderedPageBreak/>
        <w:t>Del</w:t>
      </w:r>
      <w:r>
        <w:rPr>
          <w:spacing w:val="-2"/>
        </w:rPr>
        <w:t xml:space="preserve"> </w:t>
      </w:r>
      <w:r>
        <w:t>anterior</w:t>
      </w:r>
      <w:r>
        <w:rPr>
          <w:spacing w:val="-1"/>
        </w:rPr>
        <w:t xml:space="preserve"> </w:t>
      </w:r>
      <w:r>
        <w:t>diagrama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identificar</w:t>
      </w:r>
      <w:r>
        <w:rPr>
          <w:spacing w:val="-1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componentes</w:t>
      </w:r>
      <w:r>
        <w:rPr>
          <w:spacing w:val="-1"/>
        </w:rPr>
        <w:t xml:space="preserve"> </w:t>
      </w:r>
      <w:r>
        <w:t>principales:</w:t>
      </w:r>
    </w:p>
    <w:p w14:paraId="65498E2F" w14:textId="77777777" w:rsidR="00933222" w:rsidRDefault="00000000">
      <w:pPr>
        <w:pStyle w:val="Prrafodelista"/>
        <w:numPr>
          <w:ilvl w:val="1"/>
          <w:numId w:val="1"/>
        </w:numPr>
        <w:tabs>
          <w:tab w:val="left" w:pos="1761"/>
        </w:tabs>
        <w:spacing w:before="181" w:line="259" w:lineRule="auto"/>
        <w:ind w:right="1077"/>
      </w:pPr>
      <w:r>
        <w:rPr>
          <w:b/>
        </w:rPr>
        <w:t xml:space="preserve">API: </w:t>
      </w:r>
      <w:r>
        <w:t>incluye todos los servicios Rest requeridos para brindar las funcionalidades de Sarlaft a</w:t>
      </w:r>
      <w:r>
        <w:rPr>
          <w:spacing w:val="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aplicaciones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aliados.</w:t>
      </w:r>
    </w:p>
    <w:p w14:paraId="51E084CE" w14:textId="77777777" w:rsidR="00933222" w:rsidRDefault="00000000">
      <w:pPr>
        <w:pStyle w:val="Prrafodelista"/>
        <w:numPr>
          <w:ilvl w:val="1"/>
          <w:numId w:val="1"/>
        </w:numPr>
        <w:tabs>
          <w:tab w:val="left" w:pos="1761"/>
        </w:tabs>
        <w:spacing w:line="256" w:lineRule="auto"/>
        <w:ind w:right="1071"/>
      </w:pPr>
      <w:r>
        <w:rPr>
          <w:b/>
        </w:rPr>
        <w:t>Frontend:</w:t>
      </w:r>
      <w:r>
        <w:rPr>
          <w:b/>
          <w:spacing w:val="-12"/>
        </w:rPr>
        <w:t xml:space="preserve"> </w:t>
      </w:r>
      <w:r>
        <w:t>capa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presentación</w:t>
      </w:r>
      <w:r>
        <w:rPr>
          <w:spacing w:val="-11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incluye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formularios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diligenciar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información</w:t>
      </w:r>
      <w:r>
        <w:rPr>
          <w:spacing w:val="-10"/>
        </w:rPr>
        <w:t xml:space="preserve"> </w:t>
      </w:r>
      <w:r>
        <w:t>del</w:t>
      </w:r>
      <w:r>
        <w:rPr>
          <w:spacing w:val="-47"/>
        </w:rPr>
        <w:t xml:space="preserve"> </w:t>
      </w:r>
      <w:r>
        <w:t>Sarlaft</w:t>
      </w:r>
      <w:r>
        <w:rPr>
          <w:spacing w:val="-1"/>
        </w:rPr>
        <w:t xml:space="preserve"> </w:t>
      </w:r>
      <w:r>
        <w:t>(via</w:t>
      </w:r>
      <w:r>
        <w:rPr>
          <w:spacing w:val="-3"/>
        </w:rPr>
        <w:t xml:space="preserve"> </w:t>
      </w:r>
      <w:r>
        <w:t>webcomponent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web)</w:t>
      </w:r>
      <w:r>
        <w:rPr>
          <w:spacing w:val="-2"/>
        </w:rPr>
        <w:t xml:space="preserve"> </w:t>
      </w:r>
      <w:r>
        <w:t>y exposición</w:t>
      </w:r>
      <w:r>
        <w:rPr>
          <w:spacing w:val="-2"/>
        </w:rPr>
        <w:t xml:space="preserve"> </w:t>
      </w:r>
      <w:r>
        <w:t>del API</w:t>
      </w:r>
      <w:r>
        <w:rPr>
          <w:spacing w:val="-1"/>
        </w:rPr>
        <w:t xml:space="preserve"> </w:t>
      </w:r>
      <w:r>
        <w:t>a través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Apigee.</w:t>
      </w:r>
    </w:p>
    <w:p w14:paraId="2D53A39C" w14:textId="77777777" w:rsidR="00933222" w:rsidRDefault="00000000">
      <w:pPr>
        <w:pStyle w:val="Prrafodelista"/>
        <w:numPr>
          <w:ilvl w:val="1"/>
          <w:numId w:val="1"/>
        </w:numPr>
        <w:tabs>
          <w:tab w:val="left" w:pos="1761"/>
        </w:tabs>
        <w:spacing w:before="4" w:line="259" w:lineRule="auto"/>
        <w:ind w:right="1072"/>
      </w:pPr>
      <w:r>
        <w:rPr>
          <w:b/>
        </w:rPr>
        <w:t>Broker,</w:t>
      </w:r>
      <w:r>
        <w:rPr>
          <w:b/>
          <w:spacing w:val="-10"/>
        </w:rPr>
        <w:t xml:space="preserve"> </w:t>
      </w:r>
      <w:r>
        <w:rPr>
          <w:b/>
        </w:rPr>
        <w:t>Event</w:t>
      </w:r>
      <w:r>
        <w:rPr>
          <w:b/>
          <w:spacing w:val="-9"/>
        </w:rPr>
        <w:t xml:space="preserve"> </w:t>
      </w:r>
      <w:r>
        <w:rPr>
          <w:b/>
        </w:rPr>
        <w:t>Hub:</w:t>
      </w:r>
      <w:r>
        <w:rPr>
          <w:b/>
          <w:spacing w:val="-8"/>
        </w:rPr>
        <w:t xml:space="preserve"> </w:t>
      </w:r>
      <w:r>
        <w:t>bus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mensajería</w:t>
      </w:r>
      <w:r>
        <w:rPr>
          <w:spacing w:val="-8"/>
        </w:rPr>
        <w:t xml:space="preserve"> </w:t>
      </w:r>
      <w:r>
        <w:t>interno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aplicación</w:t>
      </w:r>
      <w:r>
        <w:rPr>
          <w:spacing w:val="-10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recolección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evidencias</w:t>
      </w:r>
      <w:r>
        <w:rPr>
          <w:spacing w:val="-47"/>
        </w:rPr>
        <w:t xml:space="preserve"> </w:t>
      </w:r>
      <w:r>
        <w:t>vía integración con sistemas internos y externos a Sura y que son requeridos para completar</w:t>
      </w:r>
      <w:r>
        <w:rPr>
          <w:spacing w:val="1"/>
        </w:rPr>
        <w:t xml:space="preserve"> </w:t>
      </w:r>
      <w:r>
        <w:t>el Sarlaft.</w:t>
      </w:r>
    </w:p>
    <w:p w14:paraId="7CB86A2A" w14:textId="77777777" w:rsidR="00933222" w:rsidRDefault="00000000">
      <w:pPr>
        <w:pStyle w:val="Prrafodelista"/>
        <w:numPr>
          <w:ilvl w:val="1"/>
          <w:numId w:val="1"/>
        </w:numPr>
        <w:tabs>
          <w:tab w:val="left" w:pos="1761"/>
        </w:tabs>
        <w:spacing w:line="259" w:lineRule="auto"/>
        <w:ind w:right="1070"/>
      </w:pPr>
      <w:r>
        <w:rPr>
          <w:b/>
        </w:rPr>
        <w:t xml:space="preserve">Cache: </w:t>
      </w:r>
      <w:r>
        <w:t>componente que permite optimizar las integraciones requeridas para completar un</w:t>
      </w:r>
      <w:r>
        <w:rPr>
          <w:spacing w:val="1"/>
        </w:rPr>
        <w:t xml:space="preserve"> </w:t>
      </w:r>
      <w:r>
        <w:t>Sarlaft,</w:t>
      </w:r>
      <w:r>
        <w:rPr>
          <w:spacing w:val="1"/>
        </w:rPr>
        <w:t xml:space="preserve"> </w:t>
      </w:r>
      <w:r>
        <w:t>evitando</w:t>
      </w:r>
      <w:r>
        <w:rPr>
          <w:spacing w:val="1"/>
        </w:rPr>
        <w:t xml:space="preserve"> </w:t>
      </w:r>
      <w:r>
        <w:t>hacer</w:t>
      </w:r>
      <w:r>
        <w:rPr>
          <w:spacing w:val="1"/>
        </w:rPr>
        <w:t xml:space="preserve"> </w:t>
      </w:r>
      <w:r>
        <w:t>llamados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aplicaciones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requiere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plataforma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obtención de</w:t>
      </w:r>
      <w:r>
        <w:rPr>
          <w:spacing w:val="-2"/>
        </w:rPr>
        <w:t xml:space="preserve"> </w:t>
      </w:r>
      <w:r>
        <w:t>evidencias.</w:t>
      </w:r>
    </w:p>
    <w:p w14:paraId="49CDCCEF" w14:textId="77777777" w:rsidR="00933222" w:rsidRDefault="00000000">
      <w:pPr>
        <w:pStyle w:val="Prrafodelista"/>
        <w:numPr>
          <w:ilvl w:val="1"/>
          <w:numId w:val="1"/>
        </w:numPr>
        <w:tabs>
          <w:tab w:val="left" w:pos="1761"/>
        </w:tabs>
        <w:spacing w:line="279" w:lineRule="exact"/>
        <w:ind w:hanging="361"/>
      </w:pPr>
      <w:r>
        <w:rPr>
          <w:b/>
        </w:rPr>
        <w:t>Modelo</w:t>
      </w:r>
      <w:r>
        <w:rPr>
          <w:b/>
          <w:spacing w:val="-3"/>
        </w:rPr>
        <w:t xml:space="preserve"> </w:t>
      </w:r>
      <w:r>
        <w:rPr>
          <w:b/>
        </w:rPr>
        <w:t>Sarlaft:</w:t>
      </w:r>
      <w:r>
        <w:rPr>
          <w:b/>
          <w:spacing w:val="-2"/>
        </w:rPr>
        <w:t xml:space="preserve"> </w:t>
      </w:r>
      <w:r>
        <w:t>repositorio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diligenciados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cliente.</w:t>
      </w:r>
    </w:p>
    <w:p w14:paraId="773BDA71" w14:textId="77777777" w:rsidR="00933222" w:rsidRDefault="00000000">
      <w:pPr>
        <w:pStyle w:val="Prrafodelista"/>
        <w:numPr>
          <w:ilvl w:val="1"/>
          <w:numId w:val="1"/>
        </w:numPr>
        <w:tabs>
          <w:tab w:val="left" w:pos="1761"/>
        </w:tabs>
        <w:spacing w:before="22" w:line="259" w:lineRule="auto"/>
        <w:ind w:right="1070"/>
      </w:pPr>
      <w:r>
        <w:rPr>
          <w:b/>
        </w:rPr>
        <w:t xml:space="preserve">WebhookNotificator: </w:t>
      </w:r>
      <w:r>
        <w:t>Mecanismo de integración tipo Callback via Webhook que permite al</w:t>
      </w:r>
      <w:r>
        <w:rPr>
          <w:spacing w:val="1"/>
        </w:rPr>
        <w:t xml:space="preserve"> </w:t>
      </w:r>
      <w:r>
        <w:t>aplicativo de Sarlaft notificar a las aplicaciones de negocio cuando un formulario de Sarlaft</w:t>
      </w:r>
      <w:r>
        <w:rPr>
          <w:spacing w:val="1"/>
        </w:rPr>
        <w:t xml:space="preserve"> </w:t>
      </w:r>
      <w:r>
        <w:t>está</w:t>
      </w:r>
      <w:r>
        <w:rPr>
          <w:spacing w:val="-1"/>
        </w:rPr>
        <w:t xml:space="preserve"> </w:t>
      </w:r>
      <w:r>
        <w:t>finalizado; para que</w:t>
      </w:r>
      <w:r>
        <w:rPr>
          <w:spacing w:val="1"/>
        </w:rPr>
        <w:t xml:space="preserve"> </w:t>
      </w:r>
      <w:r>
        <w:t>así, puedan</w:t>
      </w:r>
      <w:r>
        <w:rPr>
          <w:spacing w:val="-2"/>
        </w:rPr>
        <w:t xml:space="preserve"> </w:t>
      </w:r>
      <w:r>
        <w:t>finalizar su proceso comercial.</w:t>
      </w:r>
    </w:p>
    <w:p w14:paraId="4E381749" w14:textId="77777777" w:rsidR="00933222" w:rsidRDefault="00933222">
      <w:pPr>
        <w:spacing w:line="259" w:lineRule="auto"/>
        <w:jc w:val="both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p w14:paraId="58E23DA2" w14:textId="77777777" w:rsidR="00933222" w:rsidRDefault="00933222">
      <w:pPr>
        <w:pStyle w:val="Textoindependiente"/>
        <w:spacing w:before="2"/>
        <w:rPr>
          <w:sz w:val="19"/>
        </w:rPr>
      </w:pPr>
    </w:p>
    <w:p w14:paraId="7A636230" w14:textId="77777777" w:rsidR="00933222" w:rsidRDefault="00000000">
      <w:pPr>
        <w:pStyle w:val="Ttulo1"/>
        <w:numPr>
          <w:ilvl w:val="0"/>
          <w:numId w:val="1"/>
        </w:numPr>
        <w:tabs>
          <w:tab w:val="left" w:pos="1261"/>
        </w:tabs>
        <w:spacing w:before="56"/>
        <w:ind w:left="1260"/>
      </w:pPr>
      <w:r>
        <w:t>PASOS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</w:t>
      </w:r>
    </w:p>
    <w:p w14:paraId="51BAD2AF" w14:textId="77777777" w:rsidR="00933222" w:rsidRDefault="00000000">
      <w:pPr>
        <w:pStyle w:val="Textoindependiente"/>
        <w:spacing w:before="183" w:line="259" w:lineRule="auto"/>
        <w:ind w:left="1040" w:right="1009"/>
      </w:pPr>
      <w:r>
        <w:t>Esta</w:t>
      </w:r>
      <w:r>
        <w:rPr>
          <w:spacing w:val="28"/>
        </w:rPr>
        <w:t xml:space="preserve"> </w:t>
      </w:r>
      <w:r>
        <w:t>sección</w:t>
      </w:r>
      <w:r>
        <w:rPr>
          <w:spacing w:val="27"/>
        </w:rPr>
        <w:t xml:space="preserve"> </w:t>
      </w:r>
      <w:r>
        <w:t>busca</w:t>
      </w:r>
      <w:r>
        <w:rPr>
          <w:spacing w:val="28"/>
        </w:rPr>
        <w:t xml:space="preserve"> </w:t>
      </w:r>
      <w:r>
        <w:t>aclarar</w:t>
      </w:r>
      <w:r>
        <w:rPr>
          <w:spacing w:val="25"/>
        </w:rPr>
        <w:t xml:space="preserve"> </w:t>
      </w:r>
      <w:r>
        <w:t>el</w:t>
      </w:r>
      <w:r>
        <w:rPr>
          <w:spacing w:val="28"/>
        </w:rPr>
        <w:t xml:space="preserve"> </w:t>
      </w:r>
      <w:r>
        <w:t>proceso</w:t>
      </w:r>
      <w:r>
        <w:rPr>
          <w:spacing w:val="30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evaluación</w:t>
      </w:r>
      <w:r>
        <w:rPr>
          <w:spacing w:val="25"/>
        </w:rPr>
        <w:t xml:space="preserve"> </w:t>
      </w:r>
      <w:r>
        <w:t>y</w:t>
      </w:r>
      <w:r>
        <w:rPr>
          <w:spacing w:val="29"/>
        </w:rPr>
        <w:t xml:space="preserve"> </w:t>
      </w:r>
      <w:r>
        <w:t>captura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información</w:t>
      </w:r>
      <w:r>
        <w:rPr>
          <w:spacing w:val="25"/>
        </w:rPr>
        <w:t xml:space="preserve"> </w:t>
      </w:r>
      <w:r>
        <w:t>del</w:t>
      </w:r>
      <w:r>
        <w:rPr>
          <w:spacing w:val="28"/>
        </w:rPr>
        <w:t xml:space="preserve"> </w:t>
      </w:r>
      <w:r>
        <w:t>sarlaft,</w:t>
      </w:r>
      <w:r>
        <w:rPr>
          <w:spacing w:val="28"/>
        </w:rPr>
        <w:t xml:space="preserve"> </w:t>
      </w:r>
      <w:r>
        <w:t>para</w:t>
      </w:r>
      <w:r>
        <w:rPr>
          <w:spacing w:val="25"/>
        </w:rPr>
        <w:t xml:space="preserve"> </w:t>
      </w:r>
      <w:r>
        <w:t>un</w:t>
      </w:r>
      <w:r>
        <w:rPr>
          <w:spacing w:val="-46"/>
        </w:rPr>
        <w:t xml:space="preserve"> </w:t>
      </w:r>
      <w:r>
        <w:t>escenario de</w:t>
      </w:r>
      <w:r>
        <w:rPr>
          <w:spacing w:val="-4"/>
        </w:rPr>
        <w:t xml:space="preserve"> </w:t>
      </w:r>
      <w:r>
        <w:t>vinculación</w:t>
      </w:r>
      <w:r>
        <w:rPr>
          <w:spacing w:val="-1"/>
        </w:rPr>
        <w:t xml:space="preserve"> </w:t>
      </w:r>
      <w:r>
        <w:t>de un</w:t>
      </w:r>
      <w:r>
        <w:rPr>
          <w:spacing w:val="-1"/>
        </w:rPr>
        <w:t xml:space="preserve"> </w:t>
      </w:r>
      <w:r>
        <w:t>cliente que no</w:t>
      </w:r>
      <w:r>
        <w:rPr>
          <w:spacing w:val="1"/>
        </w:rPr>
        <w:t xml:space="preserve"> </w:t>
      </w:r>
      <w:r>
        <w:t>tenga</w:t>
      </w:r>
      <w:r>
        <w:rPr>
          <w:spacing w:val="-1"/>
        </w:rPr>
        <w:t xml:space="preserve"> </w:t>
      </w:r>
      <w:r>
        <w:t>sarlaft vigente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este</w:t>
      </w:r>
      <w:r>
        <w:rPr>
          <w:spacing w:val="-3"/>
        </w:rPr>
        <w:t xml:space="preserve"> </w:t>
      </w:r>
      <w:r>
        <w:t>deba</w:t>
      </w:r>
      <w:r>
        <w:rPr>
          <w:spacing w:val="-1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diligenciado:</w:t>
      </w:r>
    </w:p>
    <w:p w14:paraId="0731582C" w14:textId="77777777" w:rsidR="00933222" w:rsidRDefault="00933222">
      <w:pPr>
        <w:pStyle w:val="Textoindependiente"/>
        <w:rPr>
          <w:sz w:val="20"/>
        </w:rPr>
      </w:pPr>
    </w:p>
    <w:p w14:paraId="0B10463C" w14:textId="77777777" w:rsidR="00933222" w:rsidRDefault="00000000">
      <w:pPr>
        <w:pStyle w:val="Textoindependiente"/>
        <w:spacing w:before="8"/>
        <w:rPr>
          <w:sz w:val="26"/>
        </w:rPr>
      </w:pPr>
      <w:r>
        <w:rPr>
          <w:noProof/>
        </w:rPr>
        <w:drawing>
          <wp:anchor distT="0" distB="0" distL="0" distR="0" simplePos="0" relativeHeight="251652608" behindDoc="0" locked="0" layoutInCell="1" allowOverlap="1" wp14:anchorId="4ACDDE1C" wp14:editId="56CEADAA">
            <wp:simplePos x="0" y="0"/>
            <wp:positionH relativeFrom="page">
              <wp:posOffset>914400</wp:posOffset>
            </wp:positionH>
            <wp:positionV relativeFrom="paragraph">
              <wp:posOffset>231140</wp:posOffset>
            </wp:positionV>
            <wp:extent cx="6330315" cy="169100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070" cy="1690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332C2" w14:textId="77777777" w:rsidR="00933222" w:rsidRDefault="00933222">
      <w:pPr>
        <w:pStyle w:val="Textoindependiente"/>
        <w:spacing w:before="4"/>
        <w:rPr>
          <w:sz w:val="16"/>
        </w:rPr>
      </w:pPr>
    </w:p>
    <w:p w14:paraId="1A9EF07B" w14:textId="77777777" w:rsidR="00933222" w:rsidRDefault="00000000">
      <w:pPr>
        <w:pStyle w:val="Prrafodelista"/>
        <w:numPr>
          <w:ilvl w:val="0"/>
          <w:numId w:val="2"/>
        </w:numPr>
        <w:tabs>
          <w:tab w:val="left" w:pos="1761"/>
        </w:tabs>
        <w:spacing w:line="259" w:lineRule="auto"/>
        <w:ind w:right="1073"/>
        <w:jc w:val="both"/>
      </w:pPr>
      <w:r>
        <w:rPr>
          <w:b/>
          <w:i/>
        </w:rPr>
        <w:t xml:space="preserve">Proceso Asesoría/Ventas: </w:t>
      </w:r>
      <w:r>
        <w:t>paso en el cuál un cliente realiza una solicitud de póliza por medio</w:t>
      </w:r>
      <w:r>
        <w:rPr>
          <w:spacing w:val="-4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</w:t>
      </w:r>
      <w:r>
        <w:rPr>
          <w:spacing w:val="-1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validar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obligatoria</w:t>
      </w:r>
      <w:r>
        <w:rPr>
          <w:spacing w:val="-7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requiere</w:t>
      </w:r>
      <w:r>
        <w:rPr>
          <w:spacing w:val="-8"/>
        </w:rPr>
        <w:t xml:space="preserve"> </w:t>
      </w:r>
      <w:r>
        <w:t>o</w:t>
      </w:r>
      <w:r>
        <w:rPr>
          <w:spacing w:val="-47"/>
        </w:rPr>
        <w:t xml:space="preserve"> </w:t>
      </w:r>
      <w:r>
        <w:t>no requiere sarlaft. Esta validación la puede realizar por medio de un servicio rest del API del</w:t>
      </w:r>
      <w:r>
        <w:rPr>
          <w:spacing w:val="-47"/>
        </w:rPr>
        <w:t xml:space="preserve"> </w:t>
      </w:r>
      <w:r>
        <w:t>aplicativo de Sarlaft.</w:t>
      </w:r>
    </w:p>
    <w:p w14:paraId="5E7C5468" w14:textId="77777777" w:rsidR="00933222" w:rsidRDefault="00000000">
      <w:pPr>
        <w:pStyle w:val="Prrafodelista"/>
        <w:numPr>
          <w:ilvl w:val="0"/>
          <w:numId w:val="2"/>
        </w:numPr>
        <w:tabs>
          <w:tab w:val="left" w:pos="1761"/>
        </w:tabs>
        <w:spacing w:line="259" w:lineRule="auto"/>
        <w:ind w:right="1073"/>
        <w:jc w:val="both"/>
      </w:pPr>
      <w:r>
        <w:rPr>
          <w:b/>
          <w:i/>
        </w:rPr>
        <w:t>Validaciones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Mínimas:</w:t>
      </w:r>
      <w:r>
        <w:rPr>
          <w:b/>
          <w:i/>
          <w:spacing w:val="36"/>
        </w:rPr>
        <w:t xml:space="preserve"> </w:t>
      </w:r>
      <w:r>
        <w:t>paso</w:t>
      </w:r>
      <w:r>
        <w:rPr>
          <w:spacing w:val="-7"/>
        </w:rPr>
        <w:t xml:space="preserve"> </w:t>
      </w:r>
      <w:r>
        <w:t>ejecutado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aplicativo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Sarlaft</w:t>
      </w:r>
      <w:r>
        <w:rPr>
          <w:spacing w:val="-8"/>
        </w:rPr>
        <w:t xml:space="preserve"> </w:t>
      </w:r>
      <w:r>
        <w:t>4.0,</w:t>
      </w:r>
      <w:r>
        <w:rPr>
          <w:spacing w:val="-8"/>
        </w:rPr>
        <w:t xml:space="preserve"> </w:t>
      </w:r>
      <w:r>
        <w:t>donde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realizarán</w:t>
      </w:r>
      <w:r>
        <w:rPr>
          <w:spacing w:val="-7"/>
        </w:rPr>
        <w:t xml:space="preserve"> </w:t>
      </w:r>
      <w:r>
        <w:t>las</w:t>
      </w:r>
      <w:r>
        <w:rPr>
          <w:spacing w:val="-47"/>
        </w:rPr>
        <w:t xml:space="preserve"> </w:t>
      </w:r>
      <w:r>
        <w:t>validaciones</w:t>
      </w:r>
      <w:r>
        <w:rPr>
          <w:spacing w:val="-5"/>
        </w:rPr>
        <w:t xml:space="preserve"> </w:t>
      </w:r>
      <w:r>
        <w:t>mínimas</w:t>
      </w:r>
      <w:r>
        <w:rPr>
          <w:spacing w:val="-3"/>
        </w:rPr>
        <w:t xml:space="preserve"> </w:t>
      </w:r>
      <w:r>
        <w:t>requeridas</w:t>
      </w:r>
      <w:r>
        <w:rPr>
          <w:spacing w:val="-2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norma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clasificará</w:t>
      </w:r>
      <w:r>
        <w:rPr>
          <w:spacing w:val="-2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nivel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riesgo.</w:t>
      </w:r>
      <w:r>
        <w:rPr>
          <w:spacing w:val="-5"/>
        </w:rPr>
        <w:t xml:space="preserve"> </w:t>
      </w:r>
      <w:r>
        <w:t>Las</w:t>
      </w:r>
      <w:r>
        <w:rPr>
          <w:spacing w:val="-48"/>
        </w:rPr>
        <w:t xml:space="preserve"> </w:t>
      </w:r>
      <w:r>
        <w:t>validaciones con registraduría/ cámara de comercio a pesar de ser parte de las validaciones</w:t>
      </w:r>
      <w:r>
        <w:rPr>
          <w:spacing w:val="1"/>
        </w:rPr>
        <w:t xml:space="preserve"> </w:t>
      </w:r>
      <w:r>
        <w:t>mínimas será completadas en un paso posterior por el aplicativo de Sarlaft y no afectarán la</w:t>
      </w:r>
      <w:r>
        <w:rPr>
          <w:spacing w:val="1"/>
        </w:rPr>
        <w:t xml:space="preserve"> </w:t>
      </w:r>
      <w:r>
        <w:t>disponibilidad del sistema. Es posible que el proceso de sarlaft finalice en este punto cuando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ya tiene</w:t>
      </w:r>
      <w:r>
        <w:rPr>
          <w:spacing w:val="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Sarlft</w:t>
      </w:r>
      <w:r>
        <w:rPr>
          <w:spacing w:val="-2"/>
        </w:rPr>
        <w:t xml:space="preserve"> </w:t>
      </w:r>
      <w:r>
        <w:t>vigente.</w:t>
      </w:r>
    </w:p>
    <w:p w14:paraId="62BEFCAF" w14:textId="77777777" w:rsidR="00933222" w:rsidRDefault="00000000">
      <w:pPr>
        <w:pStyle w:val="Prrafodelista"/>
        <w:numPr>
          <w:ilvl w:val="0"/>
          <w:numId w:val="2"/>
        </w:numPr>
        <w:tabs>
          <w:tab w:val="left" w:pos="1761"/>
        </w:tabs>
        <w:spacing w:line="259" w:lineRule="auto"/>
        <w:ind w:right="1075"/>
        <w:jc w:val="both"/>
      </w:pPr>
      <w:r>
        <w:rPr>
          <w:b/>
        </w:rPr>
        <w:t xml:space="preserve">Diligenciar Formulario: </w:t>
      </w:r>
      <w:r>
        <w:t>paso invocado desde el aplicativo cliente para abrir el formulario</w:t>
      </w:r>
      <w:r>
        <w:rPr>
          <w:spacing w:val="1"/>
        </w:rPr>
        <w:t xml:space="preserve"> </w:t>
      </w:r>
      <w:r>
        <w:t>expuesto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aplicativo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4.0,</w:t>
      </w:r>
      <w:r>
        <w:rPr>
          <w:spacing w:val="1"/>
        </w:rPr>
        <w:t xml:space="preserve"> </w:t>
      </w:r>
      <w:r>
        <w:t>constituye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formulario</w:t>
      </w:r>
      <w:r>
        <w:rPr>
          <w:spacing w:val="1"/>
        </w:rPr>
        <w:t xml:space="preserve"> </w:t>
      </w:r>
      <w:r>
        <w:t>dinámico,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prediligenciará la información del cliente, en caso de existir en base de datos del modelo de</w:t>
      </w:r>
      <w:r>
        <w:rPr>
          <w:spacing w:val="1"/>
        </w:rPr>
        <w:t xml:space="preserve"> </w:t>
      </w:r>
      <w:r>
        <w:t>Clientes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Sura</w:t>
      </w:r>
      <w:r>
        <w:rPr>
          <w:spacing w:val="-3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datos externas</w:t>
      </w:r>
      <w:r>
        <w:rPr>
          <w:spacing w:val="-3"/>
        </w:rPr>
        <w:t xml:space="preserve"> </w:t>
      </w:r>
      <w:r>
        <w:t>autorizadas</w:t>
      </w:r>
      <w:r>
        <w:rPr>
          <w:spacing w:val="-1"/>
        </w:rPr>
        <w:t xml:space="preserve"> </w:t>
      </w:r>
      <w:r>
        <w:t>para tal fin.</w:t>
      </w:r>
    </w:p>
    <w:p w14:paraId="53F0BCC9" w14:textId="77777777" w:rsidR="00933222" w:rsidRDefault="00000000">
      <w:pPr>
        <w:pStyle w:val="Prrafodelista"/>
        <w:numPr>
          <w:ilvl w:val="0"/>
          <w:numId w:val="2"/>
        </w:numPr>
        <w:tabs>
          <w:tab w:val="left" w:pos="1761"/>
        </w:tabs>
        <w:spacing w:line="259" w:lineRule="auto"/>
        <w:ind w:right="1073"/>
        <w:jc w:val="both"/>
      </w:pPr>
      <w:r>
        <w:rPr>
          <w:b/>
        </w:rPr>
        <w:t xml:space="preserve">Almacenar Sarlaft: </w:t>
      </w:r>
      <w:r>
        <w:t>paso en el cual el aplicativo de Sarlaft 4.0, se encarga de almacenar la</w:t>
      </w:r>
      <w:r>
        <w:rPr>
          <w:spacing w:val="1"/>
        </w:rPr>
        <w:t xml:space="preserve"> </w:t>
      </w:r>
      <w:r>
        <w:rPr>
          <w:spacing w:val="-1"/>
        </w:rPr>
        <w:t>información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t>cliente,</w:t>
      </w:r>
      <w:r>
        <w:rPr>
          <w:spacing w:val="-10"/>
        </w:rPr>
        <w:t xml:space="preserve"> </w:t>
      </w:r>
      <w:r>
        <w:t>evidencias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trazabilidad,</w:t>
      </w:r>
      <w:r>
        <w:rPr>
          <w:spacing w:val="-10"/>
        </w:rPr>
        <w:t xml:space="preserve"> </w:t>
      </w:r>
      <w:r>
        <w:t>completar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requisitos</w:t>
      </w:r>
      <w:r>
        <w:rPr>
          <w:spacing w:val="-10"/>
        </w:rPr>
        <w:t xml:space="preserve"> </w:t>
      </w:r>
      <w:r>
        <w:t>creados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acuerdo</w:t>
      </w:r>
      <w:r>
        <w:rPr>
          <w:spacing w:val="-47"/>
        </w:rPr>
        <w:t xml:space="preserve"> </w:t>
      </w:r>
      <w:r>
        <w:rPr>
          <w:spacing w:val="-1"/>
        </w:rPr>
        <w:t>con</w:t>
      </w:r>
      <w:r>
        <w:rPr>
          <w:spacing w:val="-13"/>
        </w:rPr>
        <w:t xml:space="preserve"> </w:t>
      </w:r>
      <w:r>
        <w:rPr>
          <w:spacing w:val="-1"/>
        </w:rPr>
        <w:t>el</w:t>
      </w:r>
      <w:r>
        <w:rPr>
          <w:spacing w:val="-12"/>
        </w:rPr>
        <w:t xml:space="preserve"> </w:t>
      </w:r>
      <w:r>
        <w:rPr>
          <w:spacing w:val="-1"/>
        </w:rPr>
        <w:t>nivel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riesgo</w:t>
      </w:r>
      <w:r>
        <w:rPr>
          <w:spacing w:val="-13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adjuntar</w:t>
      </w:r>
      <w:r>
        <w:rPr>
          <w:spacing w:val="-12"/>
        </w:rPr>
        <w:t xml:space="preserve"> </w:t>
      </w:r>
      <w:r>
        <w:t>evidencias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estos</w:t>
      </w:r>
      <w:r>
        <w:rPr>
          <w:spacing w:val="-12"/>
        </w:rPr>
        <w:t xml:space="preserve"> </w:t>
      </w:r>
      <w:r>
        <w:t>soportes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P8.</w:t>
      </w:r>
      <w:r>
        <w:rPr>
          <w:spacing w:val="-12"/>
        </w:rPr>
        <w:t xml:space="preserve"> </w:t>
      </w:r>
      <w:r>
        <w:t>Estas</w:t>
      </w:r>
      <w:r>
        <w:rPr>
          <w:spacing w:val="-12"/>
        </w:rPr>
        <w:t xml:space="preserve"> </w:t>
      </w:r>
      <w:r>
        <w:t>integraciones</w:t>
      </w:r>
      <w:r>
        <w:rPr>
          <w:spacing w:val="-11"/>
        </w:rPr>
        <w:t xml:space="preserve"> </w:t>
      </w:r>
      <w:r>
        <w:t>internas</w:t>
      </w:r>
      <w:r>
        <w:rPr>
          <w:spacing w:val="-48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realizadas</w:t>
      </w:r>
      <w:r>
        <w:rPr>
          <w:spacing w:val="-3"/>
        </w:rPr>
        <w:t xml:space="preserve"> </w:t>
      </w:r>
      <w:r>
        <w:t>de forma</w:t>
      </w:r>
      <w:r>
        <w:rPr>
          <w:spacing w:val="-1"/>
        </w:rPr>
        <w:t xml:space="preserve"> </w:t>
      </w:r>
      <w:r>
        <w:t>asíncrona para no afectar los</w:t>
      </w:r>
      <w:r>
        <w:rPr>
          <w:spacing w:val="-5"/>
        </w:rPr>
        <w:t xml:space="preserve"> </w:t>
      </w:r>
      <w:r>
        <w:t>procesos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vinculación.</w:t>
      </w:r>
    </w:p>
    <w:p w14:paraId="5587447C" w14:textId="77777777" w:rsidR="00933222" w:rsidRDefault="00000000">
      <w:pPr>
        <w:pStyle w:val="Prrafodelista"/>
        <w:numPr>
          <w:ilvl w:val="0"/>
          <w:numId w:val="2"/>
        </w:numPr>
        <w:tabs>
          <w:tab w:val="left" w:pos="1761"/>
        </w:tabs>
        <w:spacing w:line="259" w:lineRule="auto"/>
        <w:ind w:right="1071"/>
        <w:jc w:val="both"/>
      </w:pPr>
      <w:r>
        <w:rPr>
          <w:b/>
        </w:rPr>
        <w:t xml:space="preserve">Notificar Resultado Proceso: </w:t>
      </w:r>
      <w:r>
        <w:t>paso de callback donde vía webhook el aplicativo de Sarlaft 4.0</w:t>
      </w:r>
      <w:r>
        <w:rPr>
          <w:spacing w:val="1"/>
        </w:rPr>
        <w:t xml:space="preserve"> </w:t>
      </w:r>
      <w:r>
        <w:t>notifica al aplicativo cliente que el proceso de sarlaft ha finalizado. Un proceso de sarlaft</w:t>
      </w:r>
      <w:r>
        <w:rPr>
          <w:spacing w:val="1"/>
        </w:rPr>
        <w:t xml:space="preserve"> </w:t>
      </w:r>
      <w:r>
        <w:t>finalizado</w:t>
      </w:r>
      <w:r>
        <w:rPr>
          <w:spacing w:val="1"/>
        </w:rPr>
        <w:t xml:space="preserve"> </w:t>
      </w:r>
      <w:r>
        <w:t>incluye</w:t>
      </w:r>
      <w:r>
        <w:rPr>
          <w:spacing w:val="1"/>
        </w:rPr>
        <w:t xml:space="preserve"> </w:t>
      </w:r>
      <w:r>
        <w:t>validaciones</w:t>
      </w:r>
      <w:r>
        <w:rPr>
          <w:spacing w:val="1"/>
        </w:rPr>
        <w:t xml:space="preserve"> </w:t>
      </w:r>
      <w:r>
        <w:t>mínimas,</w:t>
      </w:r>
      <w:r>
        <w:rPr>
          <w:spacing w:val="1"/>
        </w:rPr>
        <w:t xml:space="preserve"> </w:t>
      </w:r>
      <w:r>
        <w:t>actualización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almacenamiento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evidencias.</w:t>
      </w:r>
    </w:p>
    <w:p w14:paraId="415B1E3E" w14:textId="77777777" w:rsidR="00933222" w:rsidRDefault="00933222">
      <w:pPr>
        <w:spacing w:line="259" w:lineRule="auto"/>
        <w:jc w:val="both"/>
        <w:sectPr w:rsidR="00933222">
          <w:pgSz w:w="11910" w:h="16840"/>
          <w:pgMar w:top="1580" w:right="360" w:bottom="280" w:left="400" w:header="720" w:footer="720" w:gutter="0"/>
          <w:cols w:space="720"/>
        </w:sectPr>
      </w:pPr>
    </w:p>
    <w:p w14:paraId="5FA3F827" w14:textId="77777777" w:rsidR="00933222" w:rsidRDefault="00000000">
      <w:pPr>
        <w:pStyle w:val="Ttulo1"/>
        <w:numPr>
          <w:ilvl w:val="0"/>
          <w:numId w:val="3"/>
        </w:numPr>
        <w:tabs>
          <w:tab w:val="left" w:pos="1261"/>
        </w:tabs>
      </w:pPr>
      <w:r>
        <w:lastRenderedPageBreak/>
        <w:t>TIPOS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INTEGRACIÓN</w:t>
      </w:r>
    </w:p>
    <w:p w14:paraId="3073E2E2" w14:textId="77777777" w:rsidR="00933222" w:rsidRDefault="00000000">
      <w:pPr>
        <w:pStyle w:val="Textoindependiente"/>
        <w:spacing w:before="180" w:line="259" w:lineRule="auto"/>
        <w:ind w:left="1040" w:right="1074"/>
        <w:jc w:val="both"/>
      </w:pPr>
      <w:r>
        <w:t>En este gráfico se encuentran los mecanismos de integración expuestos por el aplicativo de Sarlaft,</w:t>
      </w:r>
      <w:r>
        <w:rPr>
          <w:spacing w:val="1"/>
        </w:rPr>
        <w:t xml:space="preserve"> </w:t>
      </w:r>
      <w:r>
        <w:rPr>
          <w:spacing w:val="-1"/>
        </w:rPr>
        <w:t>para</w:t>
      </w:r>
      <w:r>
        <w:rPr>
          <w:spacing w:val="-11"/>
        </w:rPr>
        <w:t xml:space="preserve"> </w:t>
      </w:r>
      <w:r>
        <w:rPr>
          <w:spacing w:val="-1"/>
        </w:rPr>
        <w:t>dar</w:t>
      </w:r>
      <w:r>
        <w:rPr>
          <w:spacing w:val="-10"/>
        </w:rPr>
        <w:t xml:space="preserve"> </w:t>
      </w:r>
      <w:r>
        <w:t>soporte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requerimiento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cliente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uno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procesos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negocio</w:t>
      </w:r>
      <w:r>
        <w:rPr>
          <w:spacing w:val="-47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acuerdo con la plataforma</w:t>
      </w:r>
      <w:r>
        <w:rPr>
          <w:spacing w:val="-3"/>
        </w:rPr>
        <w:t xml:space="preserve"> </w:t>
      </w:r>
      <w:r>
        <w:t>tecnológica</w:t>
      </w:r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pueda</w:t>
      </w:r>
      <w:r>
        <w:rPr>
          <w:spacing w:val="-1"/>
        </w:rPr>
        <w:t xml:space="preserve"> </w:t>
      </w:r>
      <w:r>
        <w:t>escoger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más conveniente.</w:t>
      </w:r>
    </w:p>
    <w:p w14:paraId="68D3D576" w14:textId="77777777" w:rsidR="00933222" w:rsidRDefault="00000000">
      <w:pPr>
        <w:pStyle w:val="Textoindependiente"/>
        <w:spacing w:before="160" w:line="259" w:lineRule="auto"/>
        <w:ind w:left="1040" w:right="1076"/>
        <w:jc w:val="both"/>
      </w:pPr>
      <w:r>
        <w:t>Para aplicativos cliente-servidor se plantea un escenario de integración en el punto 7 del presente</w:t>
      </w:r>
      <w:r>
        <w:rPr>
          <w:spacing w:val="1"/>
        </w:rPr>
        <w:t xml:space="preserve"> </w:t>
      </w:r>
      <w:r>
        <w:t>documento.</w:t>
      </w:r>
    </w:p>
    <w:p w14:paraId="21B0F625" w14:textId="77777777" w:rsidR="00933222" w:rsidRDefault="00000000">
      <w:pPr>
        <w:pStyle w:val="Textoindependiente"/>
        <w:rPr>
          <w:sz w:val="10"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51E93643" wp14:editId="7AD38A91">
            <wp:simplePos x="0" y="0"/>
            <wp:positionH relativeFrom="page">
              <wp:posOffset>914400</wp:posOffset>
            </wp:positionH>
            <wp:positionV relativeFrom="paragraph">
              <wp:posOffset>102235</wp:posOffset>
            </wp:positionV>
            <wp:extent cx="5737225" cy="4361815"/>
            <wp:effectExtent l="0" t="0" r="0" b="0"/>
            <wp:wrapTopAndBottom/>
            <wp:docPr id="7" name="image4.jpeg" descr="Insertando image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Insertando imagen...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33" cy="436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FC0F6" w14:textId="77777777" w:rsidR="00933222" w:rsidRDefault="00933222">
      <w:pPr>
        <w:rPr>
          <w:sz w:val="10"/>
        </w:rPr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p w14:paraId="4EFA56D6" w14:textId="77777777" w:rsidR="00933222" w:rsidRDefault="00000000">
      <w:pPr>
        <w:pStyle w:val="Ttulo1"/>
        <w:numPr>
          <w:ilvl w:val="0"/>
          <w:numId w:val="3"/>
        </w:numPr>
        <w:tabs>
          <w:tab w:val="left" w:pos="1261"/>
        </w:tabs>
      </w:pPr>
      <w:r>
        <w:lastRenderedPageBreak/>
        <w:t>INTERFACES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</w:t>
      </w:r>
    </w:p>
    <w:p w14:paraId="74E235CB" w14:textId="77777777" w:rsidR="00933222" w:rsidRDefault="00933222">
      <w:pPr>
        <w:pStyle w:val="Textoindependiente"/>
        <w:rPr>
          <w:b/>
          <w:sz w:val="20"/>
        </w:rPr>
      </w:pPr>
    </w:p>
    <w:p w14:paraId="253695B9" w14:textId="77777777" w:rsidR="00933222" w:rsidRDefault="00933222">
      <w:pPr>
        <w:pStyle w:val="Textoindependiente"/>
        <w:spacing w:before="1"/>
        <w:rPr>
          <w:b/>
          <w:sz w:val="27"/>
        </w:rPr>
      </w:pPr>
    </w:p>
    <w:p w14:paraId="3A1AA01E" w14:textId="77777777" w:rsidR="00933222" w:rsidRDefault="00000000">
      <w:pPr>
        <w:spacing w:before="57"/>
        <w:ind w:left="3175" w:right="3210"/>
        <w:jc w:val="center"/>
        <w:rPr>
          <w:b/>
        </w:rPr>
      </w:pPr>
      <w:r>
        <w:rPr>
          <w:b/>
        </w:rPr>
        <w:t>SERVICIO</w:t>
      </w:r>
      <w:r>
        <w:rPr>
          <w:b/>
          <w:spacing w:val="-3"/>
        </w:rPr>
        <w:t xml:space="preserve"> </w:t>
      </w:r>
      <w:r>
        <w:rPr>
          <w:b/>
        </w:rPr>
        <w:t>VALIDAR</w:t>
      </w:r>
      <w:r>
        <w:rPr>
          <w:b/>
          <w:spacing w:val="-3"/>
        </w:rPr>
        <w:t xml:space="preserve"> </w:t>
      </w:r>
      <w:r>
        <w:rPr>
          <w:b/>
        </w:rPr>
        <w:t>SARALFT</w:t>
      </w:r>
    </w:p>
    <w:p w14:paraId="2A7D646F" w14:textId="77777777" w:rsidR="00933222" w:rsidRDefault="00000000">
      <w:pPr>
        <w:pStyle w:val="Textoindependiente"/>
        <w:spacing w:before="180" w:line="259" w:lineRule="auto"/>
        <w:ind w:left="1040" w:right="1009"/>
      </w:pPr>
      <w:r>
        <w:t>Permite</w:t>
      </w:r>
      <w:r>
        <w:rPr>
          <w:spacing w:val="-5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validaciones</w:t>
      </w:r>
      <w:r>
        <w:rPr>
          <w:spacing w:val="-4"/>
        </w:rPr>
        <w:t xml:space="preserve"> </w:t>
      </w:r>
      <w:r>
        <w:t>mínimas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clasificar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riesgo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cliente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determinar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47"/>
        </w:rPr>
        <w:t xml:space="preserve"> </w:t>
      </w:r>
      <w:r>
        <w:t>sarlaft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debe diligenciar</w:t>
      </w:r>
      <w:r>
        <w:rPr>
          <w:spacing w:val="-3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acuerdo con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naturaleza del cliente y</w:t>
      </w:r>
      <w:r>
        <w:rPr>
          <w:spacing w:val="-2"/>
        </w:rPr>
        <w:t xml:space="preserve"> </w:t>
      </w:r>
      <w:r>
        <w:t>del producto.</w:t>
      </w:r>
    </w:p>
    <w:p w14:paraId="2782BF62" w14:textId="063B0A41" w:rsidR="00933222" w:rsidRPr="00CD0BCF" w:rsidRDefault="00000000">
      <w:pPr>
        <w:spacing w:before="159"/>
        <w:ind w:left="1040"/>
        <w:rPr>
          <w:b/>
          <w:lang w:val="es-CO"/>
        </w:rPr>
      </w:pPr>
      <w:r w:rsidRPr="00CD0BCF">
        <w:rPr>
          <w:lang w:val="es-CO"/>
        </w:rPr>
        <w:t>URL</w:t>
      </w:r>
      <w:r w:rsidRPr="00CD0BCF">
        <w:rPr>
          <w:spacing w:val="-13"/>
          <w:lang w:val="es-CO"/>
        </w:rPr>
        <w:t xml:space="preserve"> </w:t>
      </w:r>
      <w:r w:rsidRPr="00CD0BCF">
        <w:rPr>
          <w:lang w:val="es-CO"/>
        </w:rPr>
        <w:t>Desarrollo:</w:t>
      </w:r>
      <w:r w:rsidR="00CD0BCF">
        <w:rPr>
          <w:lang w:val="es-CO"/>
        </w:rPr>
        <w:t xml:space="preserve"> POST </w:t>
      </w:r>
      <w:r w:rsidRPr="00CD0BCF">
        <w:rPr>
          <w:spacing w:val="-10"/>
          <w:lang w:val="es-CO"/>
        </w:rPr>
        <w:t xml:space="preserve"> </w:t>
      </w:r>
      <w:r w:rsidRPr="00CD0BCF">
        <w:rPr>
          <w:b/>
          <w:lang w:val="es-CO"/>
        </w:rPr>
        <w:t>https://</w:t>
      </w:r>
      <w:r w:rsidR="00CD0BCF" w:rsidRPr="00CD0BCF">
        <w:rPr>
          <w:lang w:val="es-CO"/>
        </w:rPr>
        <w:t xml:space="preserve"> </w:t>
      </w:r>
      <w:r w:rsidR="00CD0BCF" w:rsidRPr="00CD0BCF">
        <w:rPr>
          <w:b/>
          <w:lang w:val="es-CO"/>
        </w:rPr>
        <w:t>apiinternal.dllosura.com</w:t>
      </w:r>
      <w:r w:rsidRPr="00CD0BCF">
        <w:rPr>
          <w:b/>
          <w:lang w:val="es-CO"/>
        </w:rPr>
        <w:t>/</w:t>
      </w:r>
      <w:r w:rsidR="00CD0BCF" w:rsidRPr="00CD0BCF">
        <w:rPr>
          <w:b/>
        </w:rPr>
        <w:t>sarlaft/v1/evaluaciones</w:t>
      </w:r>
    </w:p>
    <w:p w14:paraId="5DF4C9E6" w14:textId="7C1AAB05" w:rsidR="00933222" w:rsidRPr="00CD0BCF" w:rsidRDefault="00000000">
      <w:pPr>
        <w:spacing w:before="183"/>
        <w:ind w:left="1040"/>
        <w:rPr>
          <w:b/>
          <w:lang w:val="pt-BR"/>
        </w:rPr>
      </w:pPr>
      <w:r w:rsidRPr="00CD0BCF">
        <w:rPr>
          <w:lang w:val="pt-BR"/>
        </w:rPr>
        <w:t>URL</w:t>
      </w:r>
      <w:r w:rsidRPr="00CD0BCF">
        <w:rPr>
          <w:spacing w:val="-11"/>
          <w:lang w:val="pt-BR"/>
        </w:rPr>
        <w:t xml:space="preserve"> </w:t>
      </w:r>
      <w:r w:rsidRPr="00CD0BCF">
        <w:rPr>
          <w:lang w:val="pt-BR"/>
        </w:rPr>
        <w:t>Laboratorio:</w:t>
      </w:r>
      <w:r w:rsidR="00CF35D0">
        <w:rPr>
          <w:lang w:val="pt-BR"/>
        </w:rPr>
        <w:t xml:space="preserve"> POST</w:t>
      </w:r>
      <w:r w:rsidRPr="00CD0BCF">
        <w:rPr>
          <w:spacing w:val="33"/>
          <w:lang w:val="pt-BR"/>
        </w:rPr>
        <w:t xml:space="preserve"> </w:t>
      </w:r>
      <w:hyperlink r:id="rId12">
        <w:r w:rsidRPr="00CD0BCF">
          <w:rPr>
            <w:rStyle w:val="Hipervnculo"/>
            <w:b/>
            <w:lang w:val="pt-BR"/>
          </w:rPr>
          <w:t>https://</w:t>
        </w:r>
        <w:r w:rsidR="00CD0BCF" w:rsidRPr="00CD0BCF">
          <w:rPr>
            <w:rStyle w:val="Hipervnculo"/>
            <w:lang w:val="pt-BR"/>
          </w:rPr>
          <w:t xml:space="preserve"> </w:t>
        </w:r>
        <w:r w:rsidR="00CD0BCF" w:rsidRPr="00CD0BCF">
          <w:rPr>
            <w:rStyle w:val="Hipervnculo"/>
            <w:b/>
            <w:lang w:val="pt-BR"/>
          </w:rPr>
          <w:t>apiinternal.labsura.com</w:t>
        </w:r>
        <w:r w:rsidRPr="00CD0BCF">
          <w:rPr>
            <w:rStyle w:val="Hipervnculo"/>
            <w:b/>
            <w:lang w:val="pt-BR"/>
          </w:rPr>
          <w:t>/</w:t>
        </w:r>
        <w:r w:rsidR="00CD0BCF" w:rsidRPr="00CD0BCF">
          <w:rPr>
            <w:rStyle w:val="Hipervnculo"/>
            <w:b/>
            <w:lang w:val="pt-BR"/>
          </w:rPr>
          <w:t>sarlaft/v1/evaluaciones</w:t>
        </w:r>
      </w:hyperlink>
    </w:p>
    <w:p w14:paraId="12F25858" w14:textId="77777777" w:rsidR="00933222" w:rsidRPr="00CD0BCF" w:rsidRDefault="00933222">
      <w:pPr>
        <w:pStyle w:val="Textoindependiente"/>
        <w:spacing w:before="2"/>
        <w:rPr>
          <w:b/>
          <w:sz w:val="10"/>
          <w:lang w:val="pt-BR"/>
        </w:rPr>
      </w:pPr>
    </w:p>
    <w:p w14:paraId="242E30FF" w14:textId="2A537725" w:rsidR="00CD0BCF" w:rsidRDefault="00CD0BCF">
      <w:pPr>
        <w:spacing w:before="56" w:line="403" w:lineRule="auto"/>
        <w:ind w:left="1040" w:right="4295"/>
        <w:rPr>
          <w:b/>
        </w:rPr>
      </w:pPr>
      <w:r>
        <w:t>Seguridad</w:t>
      </w:r>
      <w:r w:rsidR="00000000">
        <w:t xml:space="preserve">: </w:t>
      </w:r>
      <w:r w:rsidRPr="00CD0BCF">
        <w:rPr>
          <w:bCs/>
        </w:rPr>
        <w:t>S</w:t>
      </w:r>
      <w:r>
        <w:rPr>
          <w:bCs/>
        </w:rPr>
        <w:t>olicitar el apikey de consumo en apigee.</w:t>
      </w:r>
    </w:p>
    <w:p w14:paraId="7633EEFF" w14:textId="47370100" w:rsidR="00933222" w:rsidRDefault="00000000">
      <w:pPr>
        <w:spacing w:before="56" w:line="403" w:lineRule="auto"/>
        <w:ind w:left="1040" w:right="4295"/>
        <w:rPr>
          <w:b/>
        </w:rPr>
      </w:pPr>
      <w:r>
        <w:rPr>
          <w:b/>
          <w:spacing w:val="-47"/>
        </w:rPr>
        <w:t xml:space="preserve"> </w:t>
      </w:r>
      <w:r>
        <w:rPr>
          <w:b/>
        </w:rPr>
        <w:t>Datos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Entrada:</w:t>
      </w:r>
    </w:p>
    <w:p w14:paraId="4164B455" w14:textId="77777777" w:rsidR="00933222" w:rsidRDefault="00000000">
      <w:pPr>
        <w:pStyle w:val="Textoindependiente"/>
        <w:spacing w:line="267" w:lineRule="exact"/>
        <w:ind w:left="1040"/>
      </w:pPr>
      <w:r>
        <w:t>Para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mayor</w:t>
      </w:r>
      <w:r>
        <w:rPr>
          <w:spacing w:val="-3"/>
        </w:rPr>
        <w:t xml:space="preserve"> </w:t>
      </w:r>
      <w:r>
        <w:t>claridad</w:t>
      </w:r>
      <w:r>
        <w:rPr>
          <w:spacing w:val="-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documentan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de entrada por</w:t>
      </w:r>
      <w:r>
        <w:rPr>
          <w:spacing w:val="-3"/>
        </w:rPr>
        <w:t xml:space="preserve"> </w:t>
      </w:r>
      <w:r>
        <w:t>secciones.</w:t>
      </w:r>
    </w:p>
    <w:p w14:paraId="4F66F8EB" w14:textId="77777777" w:rsidR="00933222" w:rsidRDefault="00000000">
      <w:pPr>
        <w:pStyle w:val="Textoindependiente"/>
        <w:spacing w:before="183" w:line="259" w:lineRule="auto"/>
        <w:ind w:left="1040" w:right="1071"/>
        <w:jc w:val="both"/>
      </w:pPr>
      <w:r>
        <w:t>Datos de entrada correspondientes a cada una de las Figuras dentro de un negocio, por ejemplo,</w:t>
      </w:r>
      <w:r>
        <w:rPr>
          <w:spacing w:val="1"/>
        </w:rPr>
        <w:t xml:space="preserve"> </w:t>
      </w:r>
      <w:r>
        <w:t>cuando tomador, asegurado y beneficiario son diferentes. También se recibe información de los</w:t>
      </w:r>
      <w:r>
        <w:rPr>
          <w:spacing w:val="1"/>
        </w:rPr>
        <w:t xml:space="preserve"> </w:t>
      </w:r>
      <w:r>
        <w:t>afianzados,</w:t>
      </w:r>
      <w:r>
        <w:rPr>
          <w:spacing w:val="-1"/>
        </w:rPr>
        <w:t xml:space="preserve"> </w:t>
      </w:r>
      <w:r>
        <w:t>afiliado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t>legal, para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negocios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los que aplique</w:t>
      </w:r>
      <w:r>
        <w:rPr>
          <w:spacing w:val="3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figuras.</w:t>
      </w:r>
    </w:p>
    <w:p w14:paraId="3C68399F" w14:textId="77777777" w:rsidR="00933222" w:rsidRDefault="00933222">
      <w:pPr>
        <w:pStyle w:val="Textoindependiente"/>
        <w:rPr>
          <w:sz w:val="20"/>
        </w:rPr>
      </w:pPr>
    </w:p>
    <w:p w14:paraId="057751F8" w14:textId="77777777" w:rsidR="00933222" w:rsidRDefault="00933222">
      <w:pPr>
        <w:pStyle w:val="Textoindependiente"/>
        <w:spacing w:before="10"/>
        <w:rPr>
          <w:sz w:val="29"/>
        </w:rPr>
      </w:pPr>
    </w:p>
    <w:tbl>
      <w:tblPr>
        <w:tblW w:w="0" w:type="auto"/>
        <w:tblInd w:w="20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934"/>
        <w:gridCol w:w="879"/>
        <w:gridCol w:w="267"/>
        <w:gridCol w:w="2173"/>
      </w:tblGrid>
      <w:tr w:rsidR="00933222" w14:paraId="574AEB98" w14:textId="77777777">
        <w:trPr>
          <w:trHeight w:val="268"/>
        </w:trPr>
        <w:tc>
          <w:tcPr>
            <w:tcW w:w="2691" w:type="dxa"/>
          </w:tcPr>
          <w:p w14:paraId="4D905C54" w14:textId="77777777" w:rsidR="00933222" w:rsidRDefault="00000000">
            <w:pPr>
              <w:pStyle w:val="TableParagraph"/>
              <w:spacing w:line="248" w:lineRule="exact"/>
              <w:ind w:left="919" w:right="908"/>
              <w:jc w:val="center"/>
            </w:pPr>
            <w:r>
              <w:t>Tomador</w:t>
            </w:r>
          </w:p>
        </w:tc>
        <w:tc>
          <w:tcPr>
            <w:tcW w:w="4253" w:type="dxa"/>
            <w:gridSpan w:val="4"/>
          </w:tcPr>
          <w:p w14:paraId="3632D610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tomador</w:t>
            </w:r>
          </w:p>
        </w:tc>
      </w:tr>
      <w:tr w:rsidR="00933222" w14:paraId="6A9C26FE" w14:textId="77777777">
        <w:trPr>
          <w:trHeight w:val="268"/>
        </w:trPr>
        <w:tc>
          <w:tcPr>
            <w:tcW w:w="2691" w:type="dxa"/>
          </w:tcPr>
          <w:p w14:paraId="703D0081" w14:textId="77777777" w:rsidR="00933222" w:rsidRDefault="00000000">
            <w:pPr>
              <w:pStyle w:val="TableParagraph"/>
              <w:spacing w:line="248" w:lineRule="exact"/>
              <w:ind w:left="0" w:right="853"/>
              <w:jc w:val="right"/>
            </w:pPr>
            <w:r>
              <w:t>Asegurado</w:t>
            </w:r>
          </w:p>
        </w:tc>
        <w:tc>
          <w:tcPr>
            <w:tcW w:w="4253" w:type="dxa"/>
            <w:gridSpan w:val="4"/>
          </w:tcPr>
          <w:p w14:paraId="6F495058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asegurados</w:t>
            </w:r>
          </w:p>
        </w:tc>
      </w:tr>
      <w:tr w:rsidR="00933222" w14:paraId="0BBE0239" w14:textId="77777777">
        <w:trPr>
          <w:trHeight w:val="268"/>
        </w:trPr>
        <w:tc>
          <w:tcPr>
            <w:tcW w:w="2691" w:type="dxa"/>
          </w:tcPr>
          <w:p w14:paraId="0390D530" w14:textId="77777777" w:rsidR="00933222" w:rsidRDefault="00000000">
            <w:pPr>
              <w:pStyle w:val="TableParagraph"/>
              <w:spacing w:line="248" w:lineRule="exact"/>
              <w:ind w:left="0" w:right="801"/>
              <w:jc w:val="right"/>
            </w:pPr>
            <w:r>
              <w:t>Beneficiario</w:t>
            </w:r>
          </w:p>
        </w:tc>
        <w:tc>
          <w:tcPr>
            <w:tcW w:w="4253" w:type="dxa"/>
            <w:gridSpan w:val="4"/>
          </w:tcPr>
          <w:p w14:paraId="664F5007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beneficiarios</w:t>
            </w:r>
          </w:p>
        </w:tc>
      </w:tr>
      <w:tr w:rsidR="00933222" w14:paraId="2D3F1B8E" w14:textId="77777777">
        <w:trPr>
          <w:trHeight w:val="268"/>
        </w:trPr>
        <w:tc>
          <w:tcPr>
            <w:tcW w:w="2691" w:type="dxa"/>
          </w:tcPr>
          <w:p w14:paraId="13680AD8" w14:textId="77777777" w:rsidR="00933222" w:rsidRDefault="00000000">
            <w:pPr>
              <w:pStyle w:val="TableParagraph"/>
              <w:spacing w:line="248" w:lineRule="exact"/>
              <w:ind w:left="899"/>
            </w:pPr>
            <w:r>
              <w:t>Afianzado</w:t>
            </w:r>
          </w:p>
        </w:tc>
        <w:tc>
          <w:tcPr>
            <w:tcW w:w="4253" w:type="dxa"/>
            <w:gridSpan w:val="4"/>
          </w:tcPr>
          <w:p w14:paraId="1974B48C" w14:textId="77777777" w:rsidR="00933222" w:rsidRDefault="00000000">
            <w:pPr>
              <w:pStyle w:val="TableParagraph"/>
              <w:rPr>
                <w:rFonts w:ascii="Consolas"/>
                <w:b/>
                <w:sz w:val="20"/>
              </w:rPr>
            </w:pPr>
            <w:r>
              <w:rPr>
                <w:rFonts w:ascii="Consolas"/>
                <w:b/>
                <w:sz w:val="20"/>
                <w:shd w:val="clear" w:color="auto" w:fill="E8F1FD"/>
              </w:rPr>
              <w:t>afianzado</w:t>
            </w:r>
          </w:p>
        </w:tc>
      </w:tr>
      <w:tr w:rsidR="00933222" w14:paraId="39485039" w14:textId="77777777">
        <w:trPr>
          <w:trHeight w:val="268"/>
        </w:trPr>
        <w:tc>
          <w:tcPr>
            <w:tcW w:w="2691" w:type="dxa"/>
          </w:tcPr>
          <w:p w14:paraId="6910CF01" w14:textId="77777777" w:rsidR="00933222" w:rsidRDefault="00000000">
            <w:pPr>
              <w:pStyle w:val="TableParagraph"/>
              <w:spacing w:line="248" w:lineRule="exact"/>
              <w:ind w:left="916" w:right="908"/>
              <w:jc w:val="center"/>
            </w:pPr>
            <w:r>
              <w:t>Afiliado</w:t>
            </w:r>
          </w:p>
        </w:tc>
        <w:tc>
          <w:tcPr>
            <w:tcW w:w="4253" w:type="dxa"/>
            <w:gridSpan w:val="4"/>
          </w:tcPr>
          <w:p w14:paraId="44E250F3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afiliado</w:t>
            </w:r>
          </w:p>
        </w:tc>
      </w:tr>
      <w:tr w:rsidR="00933222" w14:paraId="18B645A5" w14:textId="77777777">
        <w:trPr>
          <w:trHeight w:val="263"/>
        </w:trPr>
        <w:tc>
          <w:tcPr>
            <w:tcW w:w="2691" w:type="dxa"/>
            <w:vMerge w:val="restart"/>
          </w:tcPr>
          <w:p w14:paraId="263A5B4C" w14:textId="77777777" w:rsidR="00933222" w:rsidRDefault="00000000">
            <w:pPr>
              <w:pStyle w:val="TableParagraph"/>
              <w:spacing w:line="268" w:lineRule="exact"/>
              <w:ind w:left="429"/>
            </w:pPr>
            <w:r>
              <w:t>Representante</w:t>
            </w:r>
            <w:r>
              <w:rPr>
                <w:spacing w:val="-1"/>
              </w:rPr>
              <w:t xml:space="preserve"> </w:t>
            </w:r>
            <w:r>
              <w:t>Legal</w:t>
            </w:r>
          </w:p>
        </w:tc>
        <w:tc>
          <w:tcPr>
            <w:tcW w:w="934" w:type="dxa"/>
            <w:tcBorders>
              <w:bottom w:val="nil"/>
              <w:right w:val="single" w:sz="48" w:space="0" w:color="FFFFFF"/>
            </w:tcBorders>
          </w:tcPr>
          <w:p w14:paraId="27CD3C1E" w14:textId="77777777" w:rsidR="00933222" w:rsidRDefault="00000000">
            <w:pPr>
              <w:pStyle w:val="TableParagraph"/>
              <w:spacing w:line="244" w:lineRule="exact"/>
              <w:ind w:right="-72"/>
            </w:pPr>
            <w:r>
              <w:rPr>
                <w:rFonts w:ascii="Consolas"/>
                <w:sz w:val="20"/>
                <w:shd w:val="clear" w:color="auto" w:fill="E8F1FD"/>
              </w:rPr>
              <w:t>tomador</w:t>
            </w:r>
            <w:r>
              <w:t>:</w:t>
            </w:r>
          </w:p>
        </w:tc>
        <w:tc>
          <w:tcPr>
            <w:tcW w:w="879" w:type="dxa"/>
            <w:tcBorders>
              <w:left w:val="single" w:sz="48" w:space="0" w:color="FFFFFF"/>
              <w:bottom w:val="nil"/>
              <w:right w:val="single" w:sz="48" w:space="0" w:color="FFFFFF"/>
            </w:tcBorders>
            <w:shd w:val="clear" w:color="auto" w:fill="E8F1FD"/>
          </w:tcPr>
          <w:p w14:paraId="078805A5" w14:textId="77777777" w:rsidR="00933222" w:rsidRDefault="00000000">
            <w:pPr>
              <w:pStyle w:val="TableParagraph"/>
              <w:spacing w:line="244" w:lineRule="exact"/>
              <w:ind w:left="-1" w:right="-72"/>
            </w:pPr>
            <w:r>
              <w:rPr>
                <w:rFonts w:ascii="Consolas"/>
                <w:color w:val="0000C0"/>
                <w:sz w:val="20"/>
              </w:rPr>
              <w:t>cliente</w:t>
            </w:r>
            <w:r>
              <w:t>:</w:t>
            </w:r>
          </w:p>
        </w:tc>
        <w:tc>
          <w:tcPr>
            <w:tcW w:w="2440" w:type="dxa"/>
            <w:gridSpan w:val="2"/>
            <w:tcBorders>
              <w:left w:val="single" w:sz="48" w:space="0" w:color="FFFFFF"/>
              <w:bottom w:val="nil"/>
            </w:tcBorders>
          </w:tcPr>
          <w:p w14:paraId="084D4E02" w14:textId="77777777" w:rsidR="00933222" w:rsidRDefault="00000000">
            <w:pPr>
              <w:pStyle w:val="TableParagraph"/>
              <w:spacing w:before="24" w:line="219" w:lineRule="exact"/>
              <w:ind w:left="-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asociaciones</w:t>
            </w:r>
          </w:p>
        </w:tc>
      </w:tr>
      <w:tr w:rsidR="00933222" w14:paraId="3185AEAE" w14:textId="77777777">
        <w:trPr>
          <w:trHeight w:val="264"/>
        </w:trPr>
        <w:tc>
          <w:tcPr>
            <w:tcW w:w="2691" w:type="dxa"/>
            <w:vMerge/>
            <w:tcBorders>
              <w:top w:val="nil"/>
            </w:tcBorders>
          </w:tcPr>
          <w:p w14:paraId="239A9725" w14:textId="77777777" w:rsidR="00933222" w:rsidRDefault="00933222">
            <w:pPr>
              <w:rPr>
                <w:sz w:val="2"/>
                <w:szCs w:val="2"/>
              </w:rPr>
            </w:pPr>
          </w:p>
        </w:tc>
        <w:tc>
          <w:tcPr>
            <w:tcW w:w="2080" w:type="dxa"/>
            <w:gridSpan w:val="3"/>
            <w:tcBorders>
              <w:top w:val="nil"/>
              <w:right w:val="single" w:sz="48" w:space="0" w:color="FFFFFF"/>
            </w:tcBorders>
          </w:tcPr>
          <w:p w14:paraId="7CA535DD" w14:textId="77777777" w:rsidR="00933222" w:rsidRDefault="00000000">
            <w:pPr>
              <w:pStyle w:val="TableParagraph"/>
              <w:spacing w:line="244" w:lineRule="exact"/>
              <w:ind w:right="-72"/>
            </w:pPr>
            <w:r>
              <w:t>con</w:t>
            </w:r>
            <w:r>
              <w:rPr>
                <w:spacing w:val="-7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tipoAsociacion</w:t>
            </w:r>
            <w:r>
              <w:t>:</w:t>
            </w:r>
          </w:p>
        </w:tc>
        <w:tc>
          <w:tcPr>
            <w:tcW w:w="2173" w:type="dxa"/>
            <w:tcBorders>
              <w:top w:val="nil"/>
              <w:left w:val="single" w:sz="48" w:space="0" w:color="FFFFFF"/>
            </w:tcBorders>
          </w:tcPr>
          <w:p w14:paraId="69104DCD" w14:textId="77777777" w:rsidR="00933222" w:rsidRDefault="00000000">
            <w:pPr>
              <w:pStyle w:val="TableParagraph"/>
              <w:spacing w:before="20" w:line="224" w:lineRule="exact"/>
              <w:ind w:left="-2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AGENTE_LEGAL</w:t>
            </w:r>
          </w:p>
        </w:tc>
      </w:tr>
    </w:tbl>
    <w:p w14:paraId="708B10B1" w14:textId="77777777" w:rsidR="00933222" w:rsidRDefault="00933222">
      <w:pPr>
        <w:pStyle w:val="Textoindependiente"/>
        <w:rPr>
          <w:sz w:val="20"/>
        </w:rPr>
      </w:pPr>
    </w:p>
    <w:p w14:paraId="220C3B15" w14:textId="77777777" w:rsidR="00933222" w:rsidRDefault="00933222">
      <w:pPr>
        <w:pStyle w:val="Textoindependiente"/>
        <w:spacing w:before="11"/>
        <w:rPr>
          <w:sz w:val="16"/>
        </w:rPr>
      </w:pPr>
    </w:p>
    <w:p w14:paraId="4A4353F1" w14:textId="77777777" w:rsidR="00933222" w:rsidRDefault="00000000">
      <w:pPr>
        <w:pStyle w:val="Textoindependiente"/>
        <w:spacing w:line="259" w:lineRule="auto"/>
        <w:ind w:left="1040" w:right="1075"/>
        <w:jc w:val="both"/>
      </w:pPr>
      <w:r>
        <w:pict w14:anchorId="2077E1E7">
          <v:rect id="_x0000_s1026" style="position:absolute;left:0;text-align:left;margin-left:308.05pt;margin-top:-49.9pt;width:38.4pt;height:13.4pt;z-index:-251659776;mso-position-horizontal-relative:page;mso-width-relative:page;mso-height-relative:page" fillcolor="#e8f1fd" stroked="f">
            <w10:wrap anchorx="page"/>
          </v:rect>
        </w:pict>
      </w:r>
      <w:r>
        <w:t>Si el tomador o cualquier cliente tiene dos figuras dentro de la póliza, deben enviarse los datos de</w:t>
      </w:r>
      <w:r>
        <w:rPr>
          <w:spacing w:val="1"/>
        </w:rPr>
        <w:t xml:space="preserve"> </w:t>
      </w:r>
      <w:r>
        <w:t>igual forma en el campo correspondiente. Por ejemplo, si el tomador es el mismo asegurado y</w:t>
      </w:r>
      <w:r>
        <w:rPr>
          <w:spacing w:val="1"/>
        </w:rPr>
        <w:t xml:space="preserve"> </w:t>
      </w:r>
      <w:r>
        <w:t>beneficiario,</w:t>
      </w:r>
      <w:r>
        <w:rPr>
          <w:spacing w:val="-3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t>datos deben</w:t>
      </w:r>
      <w:r>
        <w:rPr>
          <w:spacing w:val="-1"/>
        </w:rPr>
        <w:t xml:space="preserve"> </w:t>
      </w:r>
      <w:r>
        <w:t>enviarse</w:t>
      </w:r>
      <w:r>
        <w:rPr>
          <w:spacing w:val="-2"/>
        </w:rPr>
        <w:t xml:space="preserve"> </w:t>
      </w:r>
      <w:r>
        <w:t>en los</w:t>
      </w:r>
      <w:r>
        <w:rPr>
          <w:spacing w:val="-1"/>
        </w:rPr>
        <w:t xml:space="preserve"> </w:t>
      </w:r>
      <w:r>
        <w:t>campos de</w:t>
      </w:r>
      <w:r>
        <w:rPr>
          <w:spacing w:val="-3"/>
        </w:rPr>
        <w:t xml:space="preserve"> </w:t>
      </w:r>
      <w:r>
        <w:t>asegurado</w:t>
      </w:r>
      <w:r>
        <w:rPr>
          <w:spacing w:val="-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beneficiario.</w:t>
      </w:r>
    </w:p>
    <w:p w14:paraId="13F8310D" w14:textId="77777777" w:rsidR="00933222" w:rsidRDefault="00933222">
      <w:pPr>
        <w:pStyle w:val="Textoindependiente"/>
        <w:spacing w:before="10"/>
        <w:rPr>
          <w:sz w:val="27"/>
        </w:rPr>
      </w:pPr>
    </w:p>
    <w:p w14:paraId="337E73CD" w14:textId="77777777" w:rsidR="00933222" w:rsidRDefault="00000000">
      <w:pPr>
        <w:pStyle w:val="Textoindependiente"/>
        <w:spacing w:line="259" w:lineRule="auto"/>
        <w:ind w:left="1040" w:right="1073"/>
        <w:jc w:val="both"/>
      </w:pPr>
      <w:r>
        <w:pict w14:anchorId="32220CE5">
          <v:rect id="_x0000_s1027" style="position:absolute;left:0;text-align:left;margin-left:160.55pt;margin-top:67.45pt;width:110.15pt;height:11.75pt;z-index:-251658752;mso-position-horizontal-relative:page;mso-width-relative:page;mso-height-relative:page" fillcolor="#e8f1fd" stroked="f">
            <w10:wrap anchorx="page"/>
          </v:rect>
        </w:pict>
      </w:r>
      <w:r>
        <w:pict w14:anchorId="5F558CF3">
          <v:rect id="_x0000_s1028" style="position:absolute;left:0;text-align:left;margin-left:160.55pt;margin-top:111.5pt;width:110.15pt;height:11.6pt;z-index:-251657728;mso-position-horizontal-relative:page;mso-width-relative:page;mso-height-relative:page" fillcolor="#e8f1fd" stroked="f">
            <w10:wrap anchorx="page"/>
          </v:rect>
        </w:pict>
      </w:r>
      <w:r>
        <w:t>Datos correspondientes a los clientes que tiene algún rol dentro de la póliza. Se debe enviar como</w:t>
      </w:r>
      <w:r>
        <w:rPr>
          <w:spacing w:val="1"/>
        </w:rPr>
        <w:t xml:space="preserve"> </w:t>
      </w:r>
      <w:r>
        <w:t>mínimo el tomador. En caso de enviarse asegurados para un mismo negocio, siempre debe enviarse</w:t>
      </w:r>
      <w:r>
        <w:rPr>
          <w:spacing w:val="1"/>
        </w:rPr>
        <w:t xml:space="preserve"> </w:t>
      </w:r>
      <w:r>
        <w:t>el tomador.</w:t>
      </w:r>
    </w:p>
    <w:p w14:paraId="152D3C2B" w14:textId="77777777" w:rsidR="00933222" w:rsidRDefault="00933222">
      <w:pPr>
        <w:pStyle w:val="Textoindependiente"/>
        <w:spacing w:before="1"/>
        <w:rPr>
          <w:sz w:val="13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  <w:gridCol w:w="2525"/>
        <w:gridCol w:w="1548"/>
        <w:gridCol w:w="3286"/>
      </w:tblGrid>
      <w:tr w:rsidR="00933222" w14:paraId="46EAB976" w14:textId="77777777">
        <w:trPr>
          <w:trHeight w:val="299"/>
        </w:trPr>
        <w:tc>
          <w:tcPr>
            <w:tcW w:w="1658" w:type="dxa"/>
          </w:tcPr>
          <w:p w14:paraId="0369F60C" w14:textId="77777777" w:rsidR="00933222" w:rsidRDefault="00000000">
            <w:pPr>
              <w:pStyle w:val="TableParagraph"/>
              <w:spacing w:line="268" w:lineRule="exact"/>
              <w:ind w:left="92" w:right="81"/>
              <w:jc w:val="center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2525" w:type="dxa"/>
          </w:tcPr>
          <w:p w14:paraId="1310D539" w14:textId="77777777" w:rsidR="00933222" w:rsidRDefault="00000000">
            <w:pPr>
              <w:pStyle w:val="TableParagraph"/>
              <w:spacing w:line="268" w:lineRule="exact"/>
              <w:ind w:left="1091" w:right="1080"/>
              <w:jc w:val="center"/>
              <w:rPr>
                <w:b/>
              </w:rPr>
            </w:pPr>
            <w:r>
              <w:rPr>
                <w:b/>
              </w:rPr>
              <w:t>WS</w:t>
            </w:r>
          </w:p>
        </w:tc>
        <w:tc>
          <w:tcPr>
            <w:tcW w:w="1548" w:type="dxa"/>
          </w:tcPr>
          <w:p w14:paraId="07D09B4A" w14:textId="77777777" w:rsidR="00933222" w:rsidRDefault="00000000">
            <w:pPr>
              <w:pStyle w:val="TableParagraph"/>
              <w:spacing w:line="268" w:lineRule="exact"/>
              <w:ind w:left="257"/>
              <w:rPr>
                <w:b/>
              </w:rPr>
            </w:pPr>
            <w:r>
              <w:rPr>
                <w:b/>
              </w:rPr>
              <w:t>Obligatorio</w:t>
            </w:r>
          </w:p>
        </w:tc>
        <w:tc>
          <w:tcPr>
            <w:tcW w:w="3286" w:type="dxa"/>
          </w:tcPr>
          <w:p w14:paraId="68E22678" w14:textId="77777777" w:rsidR="00933222" w:rsidRDefault="00000000">
            <w:pPr>
              <w:pStyle w:val="TableParagraph"/>
              <w:spacing w:line="268" w:lineRule="exact"/>
              <w:ind w:left="1092" w:right="1081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4CB80E4F" w14:textId="77777777">
        <w:trPr>
          <w:trHeight w:val="871"/>
        </w:trPr>
        <w:tc>
          <w:tcPr>
            <w:tcW w:w="1658" w:type="dxa"/>
          </w:tcPr>
          <w:p w14:paraId="35D9C4FA" w14:textId="77777777" w:rsidR="00933222" w:rsidRDefault="00000000">
            <w:pPr>
              <w:pStyle w:val="TableParagraph"/>
              <w:tabs>
                <w:tab w:val="left" w:pos="1321"/>
              </w:tabs>
              <w:spacing w:line="268" w:lineRule="exact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</w:rPr>
              <w:tab/>
              <w:t>de</w:t>
            </w:r>
          </w:p>
          <w:p w14:paraId="7E666DE1" w14:textId="77777777" w:rsidR="00933222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</w:rPr>
              <w:t>Identificación</w:t>
            </w:r>
          </w:p>
        </w:tc>
        <w:tc>
          <w:tcPr>
            <w:tcW w:w="2525" w:type="dxa"/>
          </w:tcPr>
          <w:p w14:paraId="3A924062" w14:textId="77777777" w:rsidR="00933222" w:rsidRDefault="00000000">
            <w:pPr>
              <w:pStyle w:val="TableParagraph"/>
              <w:tabs>
                <w:tab w:val="left" w:pos="1319"/>
              </w:tabs>
              <w:spacing w:before="1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Cliente:</w:t>
            </w:r>
            <w:r>
              <w:rPr>
                <w:rFonts w:ascii="Consolas"/>
                <w:color w:val="0000C0"/>
                <w:sz w:val="20"/>
              </w:rPr>
              <w:tab/>
              <w:t>documento</w:t>
            </w:r>
            <w:r>
              <w:rPr>
                <w:rFonts w:ascii="Consolas"/>
                <w:sz w:val="20"/>
                <w:shd w:val="clear" w:color="auto" w:fill="D3D3D3"/>
              </w:rPr>
              <w:t>:</w:t>
            </w:r>
            <w:r>
              <w:rPr>
                <w:rFonts w:ascii="Consolas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1548" w:type="dxa"/>
          </w:tcPr>
          <w:p w14:paraId="17BCBBF5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286" w:type="dxa"/>
          </w:tcPr>
          <w:p w14:paraId="3E835D00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Tipo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Identificación.</w:t>
            </w:r>
          </w:p>
          <w:p w14:paraId="5093AF47" w14:textId="77777777" w:rsidR="00933222" w:rsidRDefault="00000000">
            <w:pPr>
              <w:pStyle w:val="TableParagraph"/>
              <w:spacing w:line="290" w:lineRule="atLeast"/>
              <w:ind w:left="108" w:right="235"/>
              <w:rPr>
                <w:b/>
              </w:rPr>
            </w:pPr>
            <w:r>
              <w:t xml:space="preserve">Revisar página de Catalogo: </w:t>
            </w:r>
            <w:r>
              <w:rPr>
                <w:b/>
              </w:rPr>
              <w:t>Tipo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documento</w:t>
            </w:r>
          </w:p>
        </w:tc>
      </w:tr>
      <w:tr w:rsidR="00933222" w14:paraId="0BF70348" w14:textId="77777777">
        <w:trPr>
          <w:trHeight w:val="578"/>
        </w:trPr>
        <w:tc>
          <w:tcPr>
            <w:tcW w:w="1658" w:type="dxa"/>
          </w:tcPr>
          <w:p w14:paraId="4C09CC88" w14:textId="77777777" w:rsidR="00933222" w:rsidRDefault="00000000">
            <w:pPr>
              <w:pStyle w:val="TableParagraph"/>
              <w:tabs>
                <w:tab w:val="left" w:pos="1324"/>
              </w:tabs>
              <w:spacing w:line="268" w:lineRule="exact"/>
              <w:rPr>
                <w:b/>
              </w:rPr>
            </w:pPr>
            <w:r>
              <w:rPr>
                <w:b/>
              </w:rPr>
              <w:t>Nro</w:t>
            </w:r>
            <w:r>
              <w:rPr>
                <w:b/>
              </w:rPr>
              <w:tab/>
              <w:t>de</w:t>
            </w:r>
          </w:p>
          <w:p w14:paraId="2EF86376" w14:textId="77777777" w:rsidR="00933222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</w:rPr>
              <w:t>Identificación</w:t>
            </w:r>
          </w:p>
        </w:tc>
        <w:tc>
          <w:tcPr>
            <w:tcW w:w="2525" w:type="dxa"/>
          </w:tcPr>
          <w:p w14:paraId="0A0C687B" w14:textId="77777777" w:rsidR="00933222" w:rsidRDefault="00000000">
            <w:pPr>
              <w:pStyle w:val="TableParagraph"/>
              <w:tabs>
                <w:tab w:val="left" w:pos="1319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Cliente:</w:t>
            </w:r>
            <w:r>
              <w:rPr>
                <w:rFonts w:ascii="Consolas"/>
                <w:color w:val="0000C0"/>
                <w:sz w:val="20"/>
              </w:rPr>
              <w:tab/>
              <w:t>documento</w:t>
            </w:r>
            <w:r>
              <w:rPr>
                <w:rFonts w:ascii="Consolas"/>
                <w:sz w:val="20"/>
                <w:shd w:val="clear" w:color="auto" w:fill="D3D3D3"/>
              </w:rPr>
              <w:t>:</w:t>
            </w:r>
            <w:r>
              <w:rPr>
                <w:rFonts w:ascii="Consolas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numero</w:t>
            </w:r>
          </w:p>
        </w:tc>
        <w:tc>
          <w:tcPr>
            <w:tcW w:w="1548" w:type="dxa"/>
          </w:tcPr>
          <w:p w14:paraId="1910FC85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286" w:type="dxa"/>
          </w:tcPr>
          <w:p w14:paraId="3BB438E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Nro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Identificación.</w:t>
            </w:r>
          </w:p>
        </w:tc>
      </w:tr>
      <w:tr w:rsidR="00933222" w14:paraId="27381C52" w14:textId="77777777">
        <w:trPr>
          <w:trHeight w:val="1161"/>
        </w:trPr>
        <w:tc>
          <w:tcPr>
            <w:tcW w:w="1658" w:type="dxa"/>
          </w:tcPr>
          <w:p w14:paraId="1E459815" w14:textId="77777777" w:rsidR="00933222" w:rsidRDefault="00000000">
            <w:pPr>
              <w:pStyle w:val="TableParagraph"/>
              <w:spacing w:before="1"/>
              <w:ind w:left="92" w:right="104"/>
              <w:jc w:val="center"/>
              <w:rPr>
                <w:b/>
              </w:rPr>
            </w:pPr>
            <w:r>
              <w:rPr>
                <w:b/>
              </w:rPr>
              <w:t>Primer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Nombre</w:t>
            </w:r>
          </w:p>
        </w:tc>
        <w:tc>
          <w:tcPr>
            <w:tcW w:w="2525" w:type="dxa"/>
          </w:tcPr>
          <w:p w14:paraId="6EE81692" w14:textId="77777777" w:rsidR="00933222" w:rsidRDefault="00000000">
            <w:pPr>
              <w:pStyle w:val="TableParagraph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primerNombre</w:t>
            </w:r>
          </w:p>
        </w:tc>
        <w:tc>
          <w:tcPr>
            <w:tcW w:w="1548" w:type="dxa"/>
          </w:tcPr>
          <w:p w14:paraId="58B6E10A" w14:textId="77777777" w:rsidR="00933222" w:rsidRDefault="00000000">
            <w:pPr>
              <w:pStyle w:val="TableParagraph"/>
              <w:tabs>
                <w:tab w:val="left" w:pos="1039"/>
              </w:tabs>
              <w:spacing w:before="1" w:line="259" w:lineRule="auto"/>
              <w:ind w:left="108" w:right="92"/>
              <w:jc w:val="both"/>
            </w:pPr>
            <w:r>
              <w:t>Es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-47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8"/>
              </w:rPr>
              <w:t xml:space="preserve"> </w:t>
            </w:r>
            <w:r>
              <w:t>persona</w:t>
            </w:r>
          </w:p>
          <w:p w14:paraId="7AE41C2A" w14:textId="77777777" w:rsidR="00933222" w:rsidRDefault="00000000">
            <w:pPr>
              <w:pStyle w:val="TableParagraph"/>
              <w:spacing w:line="267" w:lineRule="exact"/>
              <w:ind w:left="108"/>
            </w:pPr>
            <w:r>
              <w:t>Natural</w:t>
            </w:r>
          </w:p>
        </w:tc>
        <w:tc>
          <w:tcPr>
            <w:tcW w:w="3286" w:type="dxa"/>
          </w:tcPr>
          <w:p w14:paraId="1C1967CD" w14:textId="77777777" w:rsidR="00933222" w:rsidRDefault="00000000">
            <w:pPr>
              <w:pStyle w:val="TableParagraph"/>
              <w:spacing w:before="1"/>
              <w:ind w:left="108"/>
            </w:pPr>
            <w:r>
              <w:t>Primer</w:t>
            </w:r>
            <w:r>
              <w:rPr>
                <w:spacing w:val="-2"/>
              </w:rPr>
              <w:t xml:space="preserve"> </w:t>
            </w:r>
            <w:r>
              <w:t>Nombre.</w:t>
            </w:r>
          </w:p>
          <w:p w14:paraId="15AFF6B9" w14:textId="77777777" w:rsidR="00933222" w:rsidRDefault="00000000">
            <w:pPr>
              <w:pStyle w:val="TableParagraph"/>
              <w:spacing w:before="20"/>
              <w:ind w:left="108"/>
            </w:pPr>
            <w:r>
              <w:t>Es</w:t>
            </w:r>
            <w:r>
              <w:rPr>
                <w:spacing w:val="90"/>
              </w:rPr>
              <w:t xml:space="preserve"> </w:t>
            </w:r>
            <w:r>
              <w:t xml:space="preserve">obligatorio  </w:t>
            </w:r>
            <w:r>
              <w:rPr>
                <w:spacing w:val="40"/>
              </w:rPr>
              <w:t xml:space="preserve"> </w:t>
            </w:r>
            <w:r>
              <w:t xml:space="preserve">para  </w:t>
            </w:r>
            <w:r>
              <w:rPr>
                <w:spacing w:val="38"/>
              </w:rPr>
              <w:t xml:space="preserve"> </w:t>
            </w:r>
            <w:r>
              <w:t xml:space="preserve">todas  </w:t>
            </w:r>
            <w:r>
              <w:rPr>
                <w:spacing w:val="39"/>
              </w:rPr>
              <w:t xml:space="preserve"> </w:t>
            </w:r>
            <w:r>
              <w:t>las</w:t>
            </w:r>
          </w:p>
          <w:p w14:paraId="1A98C31E" w14:textId="77777777" w:rsidR="00933222" w:rsidRDefault="00000000">
            <w:pPr>
              <w:pStyle w:val="TableParagraph"/>
              <w:spacing w:line="290" w:lineRule="atLeast"/>
              <w:ind w:left="108"/>
            </w:pPr>
            <w:r>
              <w:t>figuras</w:t>
            </w:r>
            <w:r>
              <w:rPr>
                <w:spacing w:val="22"/>
              </w:rPr>
              <w:t xml:space="preserve"> </w:t>
            </w:r>
            <w:r>
              <w:t>en</w:t>
            </w:r>
            <w:r>
              <w:rPr>
                <w:spacing w:val="19"/>
              </w:rPr>
              <w:t xml:space="preserve"> </w:t>
            </w:r>
            <w:r>
              <w:t>caso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0"/>
              </w:rPr>
              <w:t xml:space="preserve"> </w:t>
            </w:r>
            <w:r>
              <w:t>que</w:t>
            </w:r>
            <w:r>
              <w:rPr>
                <w:spacing w:val="23"/>
              </w:rPr>
              <w:t xml:space="preserve"> </w:t>
            </w:r>
            <w:r>
              <w:t>sean</w:t>
            </w:r>
            <w:r>
              <w:rPr>
                <w:spacing w:val="-47"/>
              </w:rPr>
              <w:t xml:space="preserve"> </w:t>
            </w: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natural.</w:t>
            </w:r>
          </w:p>
          <w:p w14:paraId="71821A4E" w14:textId="77777777" w:rsidR="00933222" w:rsidRDefault="00000000">
            <w:pPr>
              <w:pStyle w:val="TableParagraph"/>
              <w:spacing w:line="290" w:lineRule="atLeast"/>
              <w:ind w:left="108"/>
            </w:pPr>
            <w:r>
              <w:t>Formado solamente por una palabra.</w:t>
            </w:r>
          </w:p>
        </w:tc>
      </w:tr>
    </w:tbl>
    <w:p w14:paraId="2EA3448A" w14:textId="77777777" w:rsidR="00933222" w:rsidRDefault="00933222">
      <w:pPr>
        <w:spacing w:line="290" w:lineRule="atLeast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8"/>
        <w:gridCol w:w="2525"/>
        <w:gridCol w:w="1548"/>
        <w:gridCol w:w="3286"/>
      </w:tblGrid>
      <w:tr w:rsidR="00933222" w14:paraId="475E2BBC" w14:textId="77777777">
        <w:trPr>
          <w:trHeight w:val="580"/>
        </w:trPr>
        <w:tc>
          <w:tcPr>
            <w:tcW w:w="1658" w:type="dxa"/>
          </w:tcPr>
          <w:p w14:paraId="4889384D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lastRenderedPageBreak/>
              <w:t>Segundo</w:t>
            </w:r>
          </w:p>
          <w:p w14:paraId="5341B777" w14:textId="77777777" w:rsidR="00933222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25" w:type="dxa"/>
          </w:tcPr>
          <w:p w14:paraId="1B2833BD" w14:textId="77777777" w:rsidR="00933222" w:rsidRDefault="00000000">
            <w:pPr>
              <w:pStyle w:val="TableParagraph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segundoNombre</w:t>
            </w:r>
          </w:p>
        </w:tc>
        <w:tc>
          <w:tcPr>
            <w:tcW w:w="1548" w:type="dxa"/>
          </w:tcPr>
          <w:p w14:paraId="70559586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NO</w:t>
            </w:r>
          </w:p>
        </w:tc>
        <w:tc>
          <w:tcPr>
            <w:tcW w:w="3286" w:type="dxa"/>
          </w:tcPr>
          <w:p w14:paraId="1E563AE8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Segundo</w:t>
            </w:r>
            <w:r>
              <w:rPr>
                <w:spacing w:val="-1"/>
              </w:rPr>
              <w:t xml:space="preserve"> </w:t>
            </w:r>
            <w:r>
              <w:t>Nombre.</w:t>
            </w:r>
          </w:p>
          <w:p w14:paraId="6D1E884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Puede estar conformado por varias palabras.</w:t>
            </w:r>
          </w:p>
        </w:tc>
      </w:tr>
      <w:tr w:rsidR="00933222" w14:paraId="41508D30" w14:textId="77777777">
        <w:trPr>
          <w:trHeight w:val="1158"/>
        </w:trPr>
        <w:tc>
          <w:tcPr>
            <w:tcW w:w="1658" w:type="dxa"/>
          </w:tcPr>
          <w:p w14:paraId="02C0AA89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Primer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Apellido</w:t>
            </w:r>
          </w:p>
        </w:tc>
        <w:tc>
          <w:tcPr>
            <w:tcW w:w="2525" w:type="dxa"/>
          </w:tcPr>
          <w:p w14:paraId="345AF814" w14:textId="77777777" w:rsidR="00933222" w:rsidRDefault="00000000">
            <w:pPr>
              <w:pStyle w:val="TableParagraph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primerApellido</w:t>
            </w:r>
          </w:p>
        </w:tc>
        <w:tc>
          <w:tcPr>
            <w:tcW w:w="1548" w:type="dxa"/>
          </w:tcPr>
          <w:p w14:paraId="20EBD47D" w14:textId="77777777" w:rsidR="00933222" w:rsidRDefault="00000000">
            <w:pPr>
              <w:pStyle w:val="TableParagraph"/>
              <w:tabs>
                <w:tab w:val="left" w:pos="1039"/>
              </w:tabs>
              <w:spacing w:line="259" w:lineRule="auto"/>
              <w:ind w:left="108" w:right="92"/>
              <w:jc w:val="both"/>
            </w:pPr>
            <w:r>
              <w:t>Es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-47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8"/>
              </w:rPr>
              <w:t xml:space="preserve"> </w:t>
            </w:r>
            <w:r>
              <w:t>persona</w:t>
            </w:r>
          </w:p>
          <w:p w14:paraId="124372E4" w14:textId="77777777" w:rsidR="00933222" w:rsidRDefault="00000000">
            <w:pPr>
              <w:pStyle w:val="TableParagraph"/>
              <w:spacing w:line="267" w:lineRule="exact"/>
              <w:ind w:left="108"/>
            </w:pPr>
            <w:r>
              <w:t>Natural</w:t>
            </w:r>
          </w:p>
        </w:tc>
        <w:tc>
          <w:tcPr>
            <w:tcW w:w="3286" w:type="dxa"/>
          </w:tcPr>
          <w:p w14:paraId="409B4023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Primer</w:t>
            </w:r>
            <w:r>
              <w:rPr>
                <w:spacing w:val="-2"/>
              </w:rPr>
              <w:t xml:space="preserve"> </w:t>
            </w:r>
            <w:r>
              <w:t>Apellido.</w:t>
            </w:r>
          </w:p>
          <w:p w14:paraId="1EF8581B" w14:textId="77777777" w:rsidR="00933222" w:rsidRDefault="00000000">
            <w:pPr>
              <w:pStyle w:val="TableParagraph"/>
              <w:spacing w:before="22" w:line="256" w:lineRule="auto"/>
              <w:ind w:left="108" w:right="651"/>
            </w:pPr>
            <w:r>
              <w:t>Es</w:t>
            </w:r>
            <w:r>
              <w:rPr>
                <w:spacing w:val="-2"/>
              </w:rPr>
              <w:t xml:space="preserve"> </w:t>
            </w:r>
            <w:r>
              <w:t>obligatorio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6"/>
              </w:rPr>
              <w:t xml:space="preserve"> </w:t>
            </w:r>
            <w:r>
              <w:t>figuras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sean</w:t>
            </w:r>
          </w:p>
          <w:p w14:paraId="3858D209" w14:textId="77777777" w:rsidR="00933222" w:rsidRDefault="00000000">
            <w:pPr>
              <w:pStyle w:val="TableParagraph"/>
              <w:spacing w:before="3"/>
              <w:ind w:left="108"/>
            </w:pP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natural.</w:t>
            </w:r>
          </w:p>
          <w:p w14:paraId="427E6F06" w14:textId="77777777" w:rsidR="00933222" w:rsidRDefault="00000000">
            <w:pPr>
              <w:pStyle w:val="TableParagraph"/>
              <w:spacing w:before="3"/>
              <w:ind w:left="108"/>
            </w:pPr>
            <w:r>
              <w:t>Hay dos casos válidos:</w:t>
            </w:r>
          </w:p>
          <w:p w14:paraId="07760529" w14:textId="77777777" w:rsidR="00933222" w:rsidRDefault="00000000">
            <w:pPr>
              <w:pStyle w:val="TableParagraph"/>
              <w:spacing w:before="3"/>
              <w:ind w:left="108"/>
            </w:pPr>
            <w:r>
              <w:t>- Esta formado por solo una palabra.</w:t>
            </w:r>
          </w:p>
          <w:p w14:paraId="55B0B06A" w14:textId="77777777" w:rsidR="00933222" w:rsidRDefault="00000000">
            <w:pPr>
              <w:pStyle w:val="TableParagraph"/>
              <w:spacing w:before="3"/>
              <w:ind w:left="108"/>
            </w:pPr>
            <w:r>
              <w:t>- Si esta formado por varias palabras los prefijos permitidos son:</w:t>
            </w:r>
          </w:p>
          <w:p w14:paraId="766CA706" w14:textId="77777777" w:rsidR="00933222" w:rsidRDefault="00000000">
            <w:pPr>
              <w:pStyle w:val="TableParagraph"/>
              <w:spacing w:before="3"/>
              <w:ind w:left="108"/>
            </w:pPr>
            <w:r>
              <w:t>DE DE DEL SAN LA VIUDA VDA DE VIUDA DE SANTO DE LOS DE DE LA DE LAS DE SAN</w:t>
            </w:r>
          </w:p>
        </w:tc>
      </w:tr>
      <w:tr w:rsidR="00933222" w14:paraId="051324C8" w14:textId="77777777">
        <w:trPr>
          <w:trHeight w:val="580"/>
        </w:trPr>
        <w:tc>
          <w:tcPr>
            <w:tcW w:w="1658" w:type="dxa"/>
          </w:tcPr>
          <w:p w14:paraId="4A453597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Segundo</w:t>
            </w:r>
          </w:p>
          <w:p w14:paraId="5C25C2D0" w14:textId="77777777" w:rsidR="00933222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</w:rPr>
              <w:t>Apellido</w:t>
            </w:r>
          </w:p>
        </w:tc>
        <w:tc>
          <w:tcPr>
            <w:tcW w:w="2525" w:type="dxa"/>
          </w:tcPr>
          <w:p w14:paraId="2FAF810D" w14:textId="77777777" w:rsidR="00933222" w:rsidRDefault="00000000">
            <w:pPr>
              <w:pStyle w:val="TableParagraph"/>
              <w:tabs>
                <w:tab w:val="left" w:pos="1540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segundoApellido</w:t>
            </w:r>
          </w:p>
        </w:tc>
        <w:tc>
          <w:tcPr>
            <w:tcW w:w="1548" w:type="dxa"/>
          </w:tcPr>
          <w:p w14:paraId="7AF6A13E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NO</w:t>
            </w:r>
          </w:p>
        </w:tc>
        <w:tc>
          <w:tcPr>
            <w:tcW w:w="3286" w:type="dxa"/>
          </w:tcPr>
          <w:p w14:paraId="6294B956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Segundo Apellido.</w:t>
            </w:r>
          </w:p>
          <w:p w14:paraId="7E971525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Puede estar conformado por varias palabras.</w:t>
            </w:r>
          </w:p>
        </w:tc>
      </w:tr>
      <w:tr w:rsidR="00933222" w14:paraId="1B855554" w14:textId="77777777">
        <w:trPr>
          <w:trHeight w:val="1446"/>
        </w:trPr>
        <w:tc>
          <w:tcPr>
            <w:tcW w:w="1658" w:type="dxa"/>
          </w:tcPr>
          <w:p w14:paraId="4A76B558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Razón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Social</w:t>
            </w:r>
          </w:p>
        </w:tc>
        <w:tc>
          <w:tcPr>
            <w:tcW w:w="2525" w:type="dxa"/>
          </w:tcPr>
          <w:p w14:paraId="4717BCA5" w14:textId="77777777" w:rsidR="00933222" w:rsidRDefault="00000000">
            <w:pPr>
              <w:pStyle w:val="TableParagraph"/>
              <w:spacing w:line="232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10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razonSocial</w:t>
            </w:r>
          </w:p>
        </w:tc>
        <w:tc>
          <w:tcPr>
            <w:tcW w:w="1548" w:type="dxa"/>
          </w:tcPr>
          <w:p w14:paraId="74ACF150" w14:textId="77777777" w:rsidR="00933222" w:rsidRDefault="00000000">
            <w:pPr>
              <w:pStyle w:val="TableParagraph"/>
              <w:tabs>
                <w:tab w:val="left" w:pos="1039"/>
              </w:tabs>
              <w:spacing w:line="259" w:lineRule="auto"/>
              <w:ind w:left="108" w:right="92"/>
            </w:pPr>
            <w:r>
              <w:t>Es</w:t>
            </w:r>
            <w:r>
              <w:rPr>
                <w:spacing w:val="3"/>
              </w:rPr>
              <w:t xml:space="preserve"> </w:t>
            </w:r>
            <w:r>
              <w:t>obligatorio</w:t>
            </w:r>
            <w:r>
              <w:rPr>
                <w:spacing w:val="-47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7"/>
              </w:rPr>
              <w:t xml:space="preserve"> </w:t>
            </w:r>
            <w:r>
              <w:t>persona</w:t>
            </w:r>
            <w:r>
              <w:rPr>
                <w:spacing w:val="1"/>
              </w:rPr>
              <w:t xml:space="preserve"> </w:t>
            </w:r>
            <w:r>
              <w:t>Jurídica</w:t>
            </w:r>
          </w:p>
        </w:tc>
        <w:tc>
          <w:tcPr>
            <w:tcW w:w="3286" w:type="dxa"/>
          </w:tcPr>
          <w:p w14:paraId="29B26F11" w14:textId="77777777" w:rsidR="00933222" w:rsidRDefault="00000000">
            <w:pPr>
              <w:pStyle w:val="TableParagraph"/>
              <w:spacing w:line="256" w:lineRule="auto"/>
              <w:ind w:left="108" w:right="120"/>
            </w:pPr>
            <w:r>
              <w:t>Razón social del cliente cuando se</w:t>
            </w:r>
            <w:r>
              <w:rPr>
                <w:spacing w:val="-47"/>
              </w:rPr>
              <w:t xml:space="preserve"> </w:t>
            </w:r>
            <w:r>
              <w:t>trata de</w:t>
            </w:r>
            <w:r>
              <w:rPr>
                <w:spacing w:val="-2"/>
              </w:rPr>
              <w:t xml:space="preserve"> </w:t>
            </w:r>
            <w:r>
              <w:t>una empresa.</w:t>
            </w:r>
          </w:p>
          <w:p w14:paraId="3D5BB352" w14:textId="77777777" w:rsidR="00933222" w:rsidRDefault="00000000">
            <w:pPr>
              <w:pStyle w:val="TableParagraph"/>
              <w:spacing w:before="3" w:line="259" w:lineRule="auto"/>
              <w:ind w:left="108" w:right="651"/>
            </w:pPr>
            <w:r>
              <w:t>Es</w:t>
            </w:r>
            <w:r>
              <w:rPr>
                <w:spacing w:val="-2"/>
              </w:rPr>
              <w:t xml:space="preserve"> </w:t>
            </w:r>
            <w:r>
              <w:t>obligatorio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todas</w:t>
            </w:r>
            <w:r>
              <w:rPr>
                <w:spacing w:val="-5"/>
              </w:rPr>
              <w:t xml:space="preserve"> </w:t>
            </w:r>
            <w:r>
              <w:t>las</w:t>
            </w:r>
            <w:r>
              <w:rPr>
                <w:spacing w:val="-46"/>
              </w:rPr>
              <w:t xml:space="preserve"> </w:t>
            </w:r>
            <w:r>
              <w:t>figuras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que</w:t>
            </w:r>
            <w:r>
              <w:rPr>
                <w:spacing w:val="-1"/>
              </w:rPr>
              <w:t xml:space="preserve"> </w:t>
            </w:r>
            <w:r>
              <w:t>sean</w:t>
            </w:r>
          </w:p>
          <w:p w14:paraId="01FB29F5" w14:textId="77777777" w:rsidR="00933222" w:rsidRDefault="00000000">
            <w:pPr>
              <w:pStyle w:val="TableParagraph"/>
              <w:ind w:left="108"/>
            </w:pP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jurídica.</w:t>
            </w:r>
          </w:p>
        </w:tc>
      </w:tr>
      <w:tr w:rsidR="00933222" w14:paraId="6E878D96" w14:textId="77777777">
        <w:trPr>
          <w:trHeight w:val="1740"/>
        </w:trPr>
        <w:tc>
          <w:tcPr>
            <w:tcW w:w="1658" w:type="dxa"/>
          </w:tcPr>
          <w:p w14:paraId="65272945" w14:textId="77777777" w:rsidR="00933222" w:rsidRDefault="00000000">
            <w:pPr>
              <w:pStyle w:val="TableParagraph"/>
              <w:spacing w:before="2" w:line="256" w:lineRule="auto"/>
              <w:ind w:right="529"/>
              <w:rPr>
                <w:b/>
              </w:rPr>
            </w:pPr>
            <w:r>
              <w:rPr>
                <w:b/>
              </w:rPr>
              <w:t>Fecha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Expedición</w:t>
            </w:r>
          </w:p>
        </w:tc>
        <w:tc>
          <w:tcPr>
            <w:tcW w:w="2525" w:type="dxa"/>
          </w:tcPr>
          <w:p w14:paraId="2A671DED" w14:textId="77777777" w:rsidR="00933222" w:rsidRDefault="00000000">
            <w:pPr>
              <w:pStyle w:val="TableParagraph"/>
              <w:tabs>
                <w:tab w:val="left" w:pos="1319"/>
              </w:tabs>
              <w:spacing w:before="1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Cliente:</w:t>
            </w:r>
            <w:r>
              <w:rPr>
                <w:rFonts w:ascii="Consolas"/>
                <w:color w:val="0000C0"/>
                <w:sz w:val="20"/>
              </w:rPr>
              <w:tab/>
              <w:t>documento</w:t>
            </w:r>
            <w:r>
              <w:rPr>
                <w:rFonts w:ascii="Consolas"/>
                <w:sz w:val="20"/>
                <w:shd w:val="clear" w:color="auto" w:fill="D3D3D3"/>
              </w:rPr>
              <w:t>:</w:t>
            </w:r>
            <w:r>
              <w:rPr>
                <w:rFonts w:ascii="Consolas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fechaExpedicion</w:t>
            </w:r>
          </w:p>
        </w:tc>
        <w:tc>
          <w:tcPr>
            <w:tcW w:w="1548" w:type="dxa"/>
          </w:tcPr>
          <w:p w14:paraId="50F3C91D" w14:textId="77777777" w:rsidR="00933222" w:rsidRDefault="00000000">
            <w:pPr>
              <w:pStyle w:val="TableParagraph"/>
              <w:tabs>
                <w:tab w:val="left" w:pos="1039"/>
                <w:tab w:val="left" w:pos="1341"/>
              </w:tabs>
              <w:spacing w:before="2" w:line="259" w:lineRule="auto"/>
              <w:ind w:left="108" w:right="92"/>
            </w:pPr>
            <w:r>
              <w:t>Obligatorio</w:t>
            </w:r>
            <w:r>
              <w:rPr>
                <w:spacing w:val="1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7"/>
              </w:rPr>
              <w:t xml:space="preserve"> </w:t>
            </w:r>
            <w:r>
              <w:t>persona</w:t>
            </w:r>
            <w:r>
              <w:rPr>
                <w:spacing w:val="1"/>
              </w:rPr>
              <w:t xml:space="preserve"> </w:t>
            </w:r>
            <w:r>
              <w:t>natural</w:t>
            </w:r>
            <w:r>
              <w:tab/>
            </w:r>
            <w:r>
              <w:tab/>
            </w:r>
            <w:r>
              <w:rPr>
                <w:spacing w:val="-2"/>
              </w:rPr>
              <w:t>y</w:t>
            </w:r>
            <w:r>
              <w:rPr>
                <w:spacing w:val="-47"/>
              </w:rPr>
              <w:t xml:space="preserve"> </w:t>
            </w:r>
            <w:r>
              <w:t>figura</w:t>
            </w:r>
          </w:p>
          <w:p w14:paraId="33774A55" w14:textId="77777777" w:rsidR="00933222" w:rsidRDefault="00000000">
            <w:pPr>
              <w:pStyle w:val="TableParagraph"/>
              <w:spacing w:line="266" w:lineRule="exact"/>
              <w:ind w:left="108"/>
            </w:pPr>
            <w:r>
              <w:t>tomador</w:t>
            </w:r>
          </w:p>
        </w:tc>
        <w:tc>
          <w:tcPr>
            <w:tcW w:w="3286" w:type="dxa"/>
          </w:tcPr>
          <w:p w14:paraId="026B6ED5" w14:textId="77777777" w:rsidR="00933222" w:rsidRDefault="00000000">
            <w:pPr>
              <w:pStyle w:val="TableParagraph"/>
              <w:spacing w:before="2" w:line="259" w:lineRule="auto"/>
              <w:ind w:left="108" w:right="206"/>
            </w:pPr>
            <w:r>
              <w:t>Fecha de expedición del</w:t>
            </w:r>
            <w:r>
              <w:rPr>
                <w:spacing w:val="1"/>
              </w:rPr>
              <w:t xml:space="preserve"> </w:t>
            </w:r>
            <w:r>
              <w:t>documento de identidad.</w:t>
            </w:r>
            <w:r>
              <w:rPr>
                <w:spacing w:val="1"/>
              </w:rPr>
              <w:t xml:space="preserve"> </w:t>
            </w:r>
            <w:r>
              <w:t>Obligatorio para cuando la figura</w:t>
            </w:r>
            <w:r>
              <w:rPr>
                <w:spacing w:val="-47"/>
              </w:rPr>
              <w:t xml:space="preserve"> </w:t>
            </w:r>
            <w:r>
              <w:t>es Tomador y corresponde a</w:t>
            </w:r>
            <w:r>
              <w:rPr>
                <w:spacing w:val="1"/>
              </w:rPr>
              <w:t xml:space="preserve"> </w:t>
            </w: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natural.</w:t>
            </w:r>
          </w:p>
        </w:tc>
      </w:tr>
      <w:tr w:rsidR="00933222" w14:paraId="2430AF1C" w14:textId="77777777">
        <w:trPr>
          <w:trHeight w:val="1739"/>
        </w:trPr>
        <w:tc>
          <w:tcPr>
            <w:tcW w:w="1658" w:type="dxa"/>
          </w:tcPr>
          <w:p w14:paraId="614F93C7" w14:textId="77777777" w:rsidR="00933222" w:rsidRDefault="00000000">
            <w:pPr>
              <w:pStyle w:val="TableParagraph"/>
              <w:spacing w:line="259" w:lineRule="auto"/>
              <w:ind w:right="323"/>
              <w:rPr>
                <w:b/>
              </w:rPr>
            </w:pPr>
            <w:r>
              <w:rPr>
                <w:b/>
              </w:rPr>
              <w:t>País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Nacionalidad</w:t>
            </w:r>
          </w:p>
        </w:tc>
        <w:tc>
          <w:tcPr>
            <w:tcW w:w="2525" w:type="dxa"/>
          </w:tcPr>
          <w:p w14:paraId="44E5136F" w14:textId="77777777" w:rsidR="00933222" w:rsidRDefault="00000000">
            <w:pPr>
              <w:pStyle w:val="TableParagraph"/>
              <w:tabs>
                <w:tab w:val="left" w:pos="1541"/>
              </w:tabs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ab/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persona: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pais</w:t>
            </w:r>
          </w:p>
        </w:tc>
        <w:tc>
          <w:tcPr>
            <w:tcW w:w="1548" w:type="dxa"/>
          </w:tcPr>
          <w:p w14:paraId="23275082" w14:textId="77777777" w:rsidR="00933222" w:rsidRDefault="00000000">
            <w:pPr>
              <w:pStyle w:val="TableParagraph"/>
              <w:tabs>
                <w:tab w:val="left" w:pos="1039"/>
                <w:tab w:val="left" w:pos="1341"/>
              </w:tabs>
              <w:spacing w:line="259" w:lineRule="auto"/>
              <w:ind w:left="108" w:right="92"/>
            </w:pPr>
            <w:r>
              <w:t>Obligatorio</w:t>
            </w:r>
            <w:r>
              <w:rPr>
                <w:spacing w:val="1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7"/>
              </w:rPr>
              <w:t xml:space="preserve"> </w:t>
            </w:r>
            <w:r>
              <w:t>persona</w:t>
            </w:r>
            <w:r>
              <w:rPr>
                <w:spacing w:val="1"/>
              </w:rPr>
              <w:t xml:space="preserve"> </w:t>
            </w:r>
            <w:r>
              <w:t>natural</w:t>
            </w:r>
            <w:r>
              <w:tab/>
            </w:r>
            <w:r>
              <w:tab/>
            </w:r>
            <w:r>
              <w:rPr>
                <w:spacing w:val="-2"/>
              </w:rPr>
              <w:t>y</w:t>
            </w:r>
            <w:r>
              <w:rPr>
                <w:spacing w:val="-47"/>
              </w:rPr>
              <w:t xml:space="preserve"> </w:t>
            </w:r>
            <w:r>
              <w:t>figura</w:t>
            </w:r>
          </w:p>
          <w:p w14:paraId="3648542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tomador</w:t>
            </w:r>
          </w:p>
        </w:tc>
        <w:tc>
          <w:tcPr>
            <w:tcW w:w="3286" w:type="dxa"/>
          </w:tcPr>
          <w:p w14:paraId="0FD06C14" w14:textId="77777777" w:rsidR="00933222" w:rsidRDefault="00000000">
            <w:pPr>
              <w:pStyle w:val="TableParagraph"/>
              <w:spacing w:line="259" w:lineRule="auto"/>
              <w:ind w:left="108" w:right="206"/>
            </w:pPr>
            <w:r>
              <w:t>Código del país de nacimiento.</w:t>
            </w:r>
            <w:r>
              <w:rPr>
                <w:spacing w:val="1"/>
              </w:rPr>
              <w:t xml:space="preserve"> </w:t>
            </w:r>
            <w:r>
              <w:t>Obligatorio para cuando la figura</w:t>
            </w:r>
            <w:r>
              <w:rPr>
                <w:spacing w:val="-47"/>
              </w:rPr>
              <w:t xml:space="preserve"> </w:t>
            </w:r>
            <w:r>
              <w:t>es Tomador y corresponde a</w:t>
            </w:r>
            <w:r>
              <w:rPr>
                <w:spacing w:val="1"/>
              </w:rPr>
              <w:t xml:space="preserve"> </w:t>
            </w: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natural.</w:t>
            </w:r>
          </w:p>
          <w:p w14:paraId="49CEF8EE" w14:textId="77777777" w:rsidR="00933222" w:rsidRDefault="00000000">
            <w:pPr>
              <w:pStyle w:val="TableParagraph"/>
              <w:ind w:left="108" w:right="195"/>
              <w:rPr>
                <w:b/>
              </w:rPr>
            </w:pPr>
            <w:r>
              <w:t xml:space="preserve">Revisar página de Catalogo: </w:t>
            </w:r>
            <w:r>
              <w:rPr>
                <w:b/>
              </w:rPr>
              <w:t>País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Nacionalidad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País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Constitución</w:t>
            </w:r>
          </w:p>
        </w:tc>
      </w:tr>
      <w:tr w:rsidR="00933222" w14:paraId="66074E6B" w14:textId="77777777">
        <w:trPr>
          <w:trHeight w:val="1159"/>
        </w:trPr>
        <w:tc>
          <w:tcPr>
            <w:tcW w:w="1658" w:type="dxa"/>
          </w:tcPr>
          <w:p w14:paraId="7ABA872E" w14:textId="77777777" w:rsidR="00933222" w:rsidRDefault="00000000">
            <w:pPr>
              <w:pStyle w:val="TableParagraph"/>
              <w:ind w:right="782"/>
              <w:rPr>
                <w:b/>
              </w:rPr>
            </w:pPr>
            <w:r>
              <w:rPr>
                <w:b/>
              </w:rPr>
              <w:t>Tipo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Persona</w:t>
            </w:r>
          </w:p>
        </w:tc>
        <w:tc>
          <w:tcPr>
            <w:tcW w:w="2525" w:type="dxa"/>
          </w:tcPr>
          <w:p w14:paraId="60E0F0E3" w14:textId="77777777" w:rsidR="00933222" w:rsidRDefault="00000000">
            <w:pPr>
              <w:pStyle w:val="TableParagraph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9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tipoPersona</w:t>
            </w:r>
          </w:p>
        </w:tc>
        <w:tc>
          <w:tcPr>
            <w:tcW w:w="1548" w:type="dxa"/>
          </w:tcPr>
          <w:p w14:paraId="30861400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286" w:type="dxa"/>
          </w:tcPr>
          <w:p w14:paraId="22BA0E2E" w14:textId="77777777" w:rsidR="00933222" w:rsidRDefault="00000000">
            <w:pPr>
              <w:pStyle w:val="TableParagraph"/>
              <w:spacing w:line="259" w:lineRule="auto"/>
              <w:ind w:left="108" w:right="84"/>
            </w:pPr>
            <w:r>
              <w:t>Permite</w:t>
            </w:r>
            <w:r>
              <w:rPr>
                <w:spacing w:val="11"/>
              </w:rPr>
              <w:t xml:space="preserve"> </w:t>
            </w:r>
            <w:r>
              <w:t>identificar</w:t>
            </w:r>
            <w:r>
              <w:rPr>
                <w:spacing w:val="14"/>
              </w:rPr>
              <w:t xml:space="preserve"> </w:t>
            </w:r>
            <w:r>
              <w:t>si</w:t>
            </w:r>
            <w:r>
              <w:rPr>
                <w:spacing w:val="12"/>
              </w:rPr>
              <w:t xml:space="preserve"> </w:t>
            </w:r>
            <w:r>
              <w:t>una</w:t>
            </w:r>
            <w:r>
              <w:rPr>
                <w:spacing w:val="12"/>
              </w:rPr>
              <w:t xml:space="preserve"> </w:t>
            </w:r>
            <w:r>
              <w:t>persona</w:t>
            </w:r>
            <w:r>
              <w:rPr>
                <w:spacing w:val="-47"/>
              </w:rPr>
              <w:t xml:space="preserve"> </w:t>
            </w:r>
            <w:r>
              <w:t>es natural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jurídica.</w:t>
            </w:r>
          </w:p>
          <w:p w14:paraId="56BECDCE" w14:textId="77777777" w:rsidR="00933222" w:rsidRDefault="00000000">
            <w:pPr>
              <w:pStyle w:val="TableParagraph"/>
              <w:ind w:left="108"/>
              <w:rPr>
                <w:b/>
              </w:rPr>
            </w:pPr>
            <w:r>
              <w:t>Revisar</w:t>
            </w:r>
            <w:r>
              <w:rPr>
                <w:spacing w:val="37"/>
              </w:rPr>
              <w:t xml:space="preserve"> </w:t>
            </w:r>
            <w:r>
              <w:t>página</w:t>
            </w:r>
            <w:r>
              <w:rPr>
                <w:spacing w:val="38"/>
              </w:rPr>
              <w:t xml:space="preserve"> </w:t>
            </w:r>
            <w:r>
              <w:t>de</w:t>
            </w:r>
            <w:r>
              <w:rPr>
                <w:spacing w:val="39"/>
              </w:rPr>
              <w:t xml:space="preserve"> </w:t>
            </w:r>
            <w:r>
              <w:t>Catalogo:</w:t>
            </w:r>
            <w:r>
              <w:rPr>
                <w:spacing w:val="39"/>
              </w:rPr>
              <w:t xml:space="preserve"> </w:t>
            </w:r>
            <w:r>
              <w:rPr>
                <w:b/>
              </w:rPr>
              <w:t>Tipo</w:t>
            </w:r>
          </w:p>
          <w:p w14:paraId="70EA4288" w14:textId="77777777" w:rsidR="00933222" w:rsidRDefault="00000000">
            <w:pPr>
              <w:pStyle w:val="TableParagraph"/>
              <w:spacing w:before="19"/>
              <w:ind w:left="108"/>
              <w:rPr>
                <w:b/>
              </w:rPr>
            </w:pP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Persona</w:t>
            </w:r>
          </w:p>
        </w:tc>
      </w:tr>
      <w:tr w:rsidR="00933222" w14:paraId="1D6E4C18" w14:textId="77777777">
        <w:trPr>
          <w:trHeight w:val="1739"/>
        </w:trPr>
        <w:tc>
          <w:tcPr>
            <w:tcW w:w="1658" w:type="dxa"/>
          </w:tcPr>
          <w:p w14:paraId="4158582E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Celular</w:t>
            </w:r>
          </w:p>
        </w:tc>
        <w:tc>
          <w:tcPr>
            <w:tcW w:w="2525" w:type="dxa"/>
          </w:tcPr>
          <w:p w14:paraId="753BB978" w14:textId="77777777" w:rsidR="00933222" w:rsidRDefault="00000000">
            <w:pPr>
              <w:pStyle w:val="TableParagraph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8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celular</w:t>
            </w:r>
          </w:p>
        </w:tc>
        <w:tc>
          <w:tcPr>
            <w:tcW w:w="1548" w:type="dxa"/>
          </w:tcPr>
          <w:p w14:paraId="0F472BDB" w14:textId="77777777" w:rsidR="00933222" w:rsidRDefault="00000000">
            <w:pPr>
              <w:pStyle w:val="TableParagraph"/>
              <w:tabs>
                <w:tab w:val="left" w:pos="717"/>
                <w:tab w:val="left" w:pos="1039"/>
              </w:tabs>
              <w:spacing w:line="259" w:lineRule="auto"/>
              <w:ind w:left="108" w:right="92"/>
            </w:pPr>
            <w:r>
              <w:t>Obligatorio</w:t>
            </w:r>
            <w:r>
              <w:rPr>
                <w:spacing w:val="1"/>
              </w:rPr>
              <w:t xml:space="preserve"> </w:t>
            </w:r>
            <w:r>
              <w:t>solo</w:t>
            </w:r>
            <w:r>
              <w:tab/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7"/>
              </w:rPr>
              <w:t xml:space="preserve"> </w:t>
            </w:r>
            <w:r>
              <w:t>figura</w:t>
            </w:r>
            <w:r>
              <w:rPr>
                <w:spacing w:val="1"/>
              </w:rPr>
              <w:t xml:space="preserve"> </w:t>
            </w:r>
            <w:r>
              <w:t>tomador y tipo</w:t>
            </w:r>
            <w:r>
              <w:rPr>
                <w:spacing w:val="-47"/>
              </w:rPr>
              <w:t xml:space="preserve"> </w:t>
            </w:r>
            <w:r>
              <w:t>de</w:t>
            </w:r>
            <w:r>
              <w:tab/>
            </w:r>
            <w:r>
              <w:rPr>
                <w:spacing w:val="-1"/>
              </w:rPr>
              <w:t>persona</w:t>
            </w:r>
          </w:p>
          <w:p w14:paraId="386A1C64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natural</w:t>
            </w:r>
          </w:p>
        </w:tc>
        <w:tc>
          <w:tcPr>
            <w:tcW w:w="3286" w:type="dxa"/>
          </w:tcPr>
          <w:p w14:paraId="59D00C2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Número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Celular</w:t>
            </w:r>
          </w:p>
        </w:tc>
      </w:tr>
      <w:tr w:rsidR="00933222" w14:paraId="782D3677" w14:textId="77777777">
        <w:trPr>
          <w:trHeight w:val="1159"/>
        </w:trPr>
        <w:tc>
          <w:tcPr>
            <w:tcW w:w="1658" w:type="dxa"/>
          </w:tcPr>
          <w:p w14:paraId="2B6A0318" w14:textId="77777777" w:rsidR="00933222" w:rsidRDefault="00000000">
            <w:pPr>
              <w:pStyle w:val="TableParagraph"/>
              <w:ind w:right="501"/>
              <w:rPr>
                <w:b/>
              </w:rPr>
            </w:pPr>
            <w:r>
              <w:rPr>
                <w:b/>
              </w:rPr>
              <w:t>Correo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Electrónico</w:t>
            </w:r>
          </w:p>
        </w:tc>
        <w:tc>
          <w:tcPr>
            <w:tcW w:w="2525" w:type="dxa"/>
          </w:tcPr>
          <w:p w14:paraId="1D058969" w14:textId="77777777" w:rsidR="00933222" w:rsidRDefault="00000000">
            <w:pPr>
              <w:pStyle w:val="TableParagraph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-8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correo</w:t>
            </w:r>
          </w:p>
        </w:tc>
        <w:tc>
          <w:tcPr>
            <w:tcW w:w="1548" w:type="dxa"/>
          </w:tcPr>
          <w:p w14:paraId="787544E0" w14:textId="77777777" w:rsidR="00933222" w:rsidRDefault="00000000">
            <w:pPr>
              <w:pStyle w:val="TableParagraph"/>
              <w:tabs>
                <w:tab w:val="left" w:pos="1039"/>
              </w:tabs>
              <w:spacing w:line="259" w:lineRule="auto"/>
              <w:ind w:left="108" w:right="92"/>
            </w:pPr>
            <w:r>
              <w:t>Obligatorio</w:t>
            </w:r>
            <w:r>
              <w:rPr>
                <w:spacing w:val="1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7"/>
              </w:rPr>
              <w:t xml:space="preserve"> </w:t>
            </w:r>
            <w:r>
              <w:t>figura</w:t>
            </w:r>
          </w:p>
          <w:p w14:paraId="45E04D5F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tomador</w:t>
            </w:r>
          </w:p>
        </w:tc>
        <w:tc>
          <w:tcPr>
            <w:tcW w:w="3286" w:type="dxa"/>
          </w:tcPr>
          <w:p w14:paraId="49050310" w14:textId="77777777" w:rsidR="00933222" w:rsidRDefault="00000000">
            <w:pPr>
              <w:pStyle w:val="TableParagraph"/>
              <w:tabs>
                <w:tab w:val="left" w:pos="1337"/>
                <w:tab w:val="left" w:pos="2567"/>
              </w:tabs>
              <w:ind w:left="108" w:right="94"/>
            </w:pPr>
            <w:r>
              <w:t>Persona</w:t>
            </w:r>
            <w:r>
              <w:tab/>
              <w:t>Natural:</w:t>
            </w:r>
            <w:r>
              <w:tab/>
            </w:r>
            <w:r>
              <w:rPr>
                <w:spacing w:val="-1"/>
              </w:rPr>
              <w:t>Correo</w:t>
            </w:r>
            <w:r>
              <w:rPr>
                <w:spacing w:val="-47"/>
              </w:rPr>
              <w:t xml:space="preserve"> </w:t>
            </w:r>
            <w:r>
              <w:t>Electrónico</w:t>
            </w:r>
          </w:p>
          <w:p w14:paraId="60535693" w14:textId="77777777" w:rsidR="00933222" w:rsidRDefault="00000000">
            <w:pPr>
              <w:pStyle w:val="TableParagraph"/>
              <w:tabs>
                <w:tab w:val="left" w:pos="1092"/>
                <w:tab w:val="left" w:pos="2086"/>
                <w:tab w:val="left" w:pos="2954"/>
              </w:tabs>
              <w:ind w:left="108" w:right="93"/>
            </w:pPr>
            <w:r>
              <w:t>Persona</w:t>
            </w:r>
            <w:r>
              <w:tab/>
              <w:t>Jurídica:</w:t>
            </w:r>
            <w:r>
              <w:tab/>
              <w:t>Correo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contacto</w:t>
            </w:r>
          </w:p>
        </w:tc>
      </w:tr>
      <w:tr w:rsidR="00933222" w14:paraId="1AE41D06" w14:textId="77777777">
        <w:trPr>
          <w:trHeight w:val="1612"/>
        </w:trPr>
        <w:tc>
          <w:tcPr>
            <w:tcW w:w="1658" w:type="dxa"/>
          </w:tcPr>
          <w:p w14:paraId="798F771A" w14:textId="77777777" w:rsidR="00933222" w:rsidRDefault="00000000">
            <w:pPr>
              <w:pStyle w:val="TableParagraph"/>
              <w:ind w:right="318"/>
              <w:rPr>
                <w:b/>
              </w:rPr>
            </w:pPr>
            <w:r>
              <w:rPr>
                <w:b/>
              </w:rPr>
              <w:lastRenderedPageBreak/>
              <w:t>País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constitución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(Aplica solo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para persona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jurídica)</w:t>
            </w:r>
          </w:p>
        </w:tc>
        <w:tc>
          <w:tcPr>
            <w:tcW w:w="2525" w:type="dxa"/>
          </w:tcPr>
          <w:p w14:paraId="0FD914AA" w14:textId="77777777" w:rsidR="00933222" w:rsidRDefault="00000000">
            <w:pPr>
              <w:pStyle w:val="TableParagraph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Cliente: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paisConstitucion</w:t>
            </w:r>
          </w:p>
        </w:tc>
        <w:tc>
          <w:tcPr>
            <w:tcW w:w="1548" w:type="dxa"/>
          </w:tcPr>
          <w:p w14:paraId="15FA66BF" w14:textId="77777777" w:rsidR="00933222" w:rsidRDefault="00000000">
            <w:pPr>
              <w:pStyle w:val="TableParagraph"/>
              <w:tabs>
                <w:tab w:val="left" w:pos="1039"/>
                <w:tab w:val="left" w:pos="1342"/>
              </w:tabs>
              <w:ind w:left="108" w:right="92"/>
            </w:pPr>
            <w:r>
              <w:t>Obligatorio</w:t>
            </w:r>
            <w:r>
              <w:rPr>
                <w:spacing w:val="1"/>
              </w:rPr>
              <w:t xml:space="preserve"> </w:t>
            </w:r>
            <w:r>
              <w:t>solo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47"/>
              </w:rPr>
              <w:t xml:space="preserve"> </w:t>
            </w:r>
            <w:r>
              <w:t>persona</w:t>
            </w:r>
            <w:r>
              <w:rPr>
                <w:spacing w:val="1"/>
              </w:rPr>
              <w:t xml:space="preserve"> </w:t>
            </w:r>
            <w:r>
              <w:t>jurídica</w:t>
            </w:r>
            <w:r>
              <w:tab/>
            </w:r>
            <w:r>
              <w:tab/>
            </w:r>
            <w:r>
              <w:rPr>
                <w:spacing w:val="-3"/>
              </w:rPr>
              <w:t>y</w:t>
            </w:r>
            <w:r>
              <w:rPr>
                <w:spacing w:val="-47"/>
              </w:rPr>
              <w:t xml:space="preserve"> </w:t>
            </w:r>
            <w:r>
              <w:t>figura</w:t>
            </w:r>
          </w:p>
          <w:p w14:paraId="42446E93" w14:textId="77777777" w:rsidR="00933222" w:rsidRDefault="00000000">
            <w:pPr>
              <w:pStyle w:val="TableParagraph"/>
              <w:spacing w:line="249" w:lineRule="exact"/>
              <w:ind w:left="108"/>
            </w:pPr>
            <w:r>
              <w:t>tomador</w:t>
            </w:r>
          </w:p>
        </w:tc>
        <w:tc>
          <w:tcPr>
            <w:tcW w:w="3286" w:type="dxa"/>
          </w:tcPr>
          <w:p w14:paraId="5652D84A" w14:textId="77777777" w:rsidR="00933222" w:rsidRDefault="00000000">
            <w:pPr>
              <w:pStyle w:val="TableParagraph"/>
              <w:ind w:left="108" w:right="91"/>
            </w:pPr>
            <w:r>
              <w:t>Código</w:t>
            </w:r>
            <w:r>
              <w:rPr>
                <w:spacing w:val="1"/>
              </w:rPr>
              <w:t xml:space="preserve"> </w:t>
            </w:r>
            <w:r>
              <w:t>del país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constitución</w:t>
            </w:r>
            <w:r>
              <w:rPr>
                <w:spacing w:val="2"/>
              </w:rPr>
              <w:t xml:space="preserve"> </w:t>
            </w:r>
            <w:r>
              <w:t>de</w:t>
            </w:r>
            <w:r>
              <w:rPr>
                <w:spacing w:val="-46"/>
              </w:rPr>
              <w:t xml:space="preserve"> </w:t>
            </w:r>
            <w:r>
              <w:t>la empresa.</w:t>
            </w:r>
          </w:p>
          <w:p w14:paraId="43407563" w14:textId="77777777" w:rsidR="00933222" w:rsidRDefault="00000000">
            <w:pPr>
              <w:pStyle w:val="TableParagraph"/>
              <w:ind w:left="108" w:right="86"/>
              <w:rPr>
                <w:b/>
              </w:rPr>
            </w:pPr>
            <w:r>
              <w:t>Revisar</w:t>
            </w:r>
            <w:r>
              <w:rPr>
                <w:spacing w:val="43"/>
              </w:rPr>
              <w:t xml:space="preserve"> </w:t>
            </w:r>
            <w:r>
              <w:t>página</w:t>
            </w:r>
            <w:r>
              <w:rPr>
                <w:spacing w:val="46"/>
              </w:rPr>
              <w:t xml:space="preserve"> </w:t>
            </w:r>
            <w:r>
              <w:t>de</w:t>
            </w:r>
            <w:r>
              <w:rPr>
                <w:spacing w:val="45"/>
              </w:rPr>
              <w:t xml:space="preserve"> </w:t>
            </w:r>
            <w:r>
              <w:t>Catalogo:</w:t>
            </w:r>
            <w:r>
              <w:rPr>
                <w:spacing w:val="46"/>
              </w:rPr>
              <w:t xml:space="preserve"> </w:t>
            </w:r>
            <w:r>
              <w:rPr>
                <w:b/>
              </w:rPr>
              <w:t>País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Nacionalidad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País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Constitución</w:t>
            </w:r>
          </w:p>
        </w:tc>
      </w:tr>
      <w:tr w:rsidR="00933222" w14:paraId="3C0CD942" w14:textId="77777777">
        <w:trPr>
          <w:trHeight w:val="537"/>
        </w:trPr>
        <w:tc>
          <w:tcPr>
            <w:tcW w:w="1658" w:type="dxa"/>
          </w:tcPr>
          <w:p w14:paraId="3C3A42A6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hd w:val="clear" w:color="auto" w:fill="FFFF00"/>
              </w:rPr>
              <w:t>Respuesta</w:t>
            </w:r>
            <w:r>
              <w:rPr>
                <w:b/>
                <w:spacing w:val="-1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a</w:t>
            </w:r>
          </w:p>
          <w:p w14:paraId="221BC17C" w14:textId="77777777" w:rsidR="00933222" w:rsidRDefault="00000000">
            <w:pPr>
              <w:pStyle w:val="TableParagraph"/>
              <w:spacing w:line="249" w:lineRule="exact"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pregunta</w:t>
            </w:r>
            <w:r>
              <w:rPr>
                <w:b/>
                <w:spacing w:val="-3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PEPs</w:t>
            </w:r>
          </w:p>
          <w:p w14:paraId="1DDA6A18" w14:textId="77777777" w:rsidR="00933222" w:rsidRDefault="00000000">
            <w:pPr>
              <w:pStyle w:val="TableParagraph"/>
              <w:spacing w:line="249" w:lineRule="exact"/>
              <w:rPr>
                <w:b/>
                <w:shd w:val="clear" w:color="auto" w:fill="FFFF00"/>
              </w:rPr>
            </w:pPr>
            <w:r>
              <w:rPr>
                <w:b/>
                <w:shd w:val="clear" w:color="auto" w:fill="FFFF00"/>
              </w:rPr>
              <w:t>para Persona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  <w:shd w:val="clear" w:color="auto" w:fill="FFFF00"/>
              </w:rPr>
              <w:t>Natural</w:t>
            </w:r>
          </w:p>
        </w:tc>
        <w:tc>
          <w:tcPr>
            <w:tcW w:w="2525" w:type="dxa"/>
          </w:tcPr>
          <w:p w14:paraId="5F24EF76" w14:textId="77777777" w:rsidR="00933222" w:rsidRDefault="00000000">
            <w:pPr>
              <w:pStyle w:val="TableParagraph"/>
              <w:spacing w:line="232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Tomador:</w:t>
            </w:r>
            <w:r>
              <w:rPr>
                <w:rFonts w:ascii="Consolas"/>
                <w:color w:val="0000C0"/>
                <w:spacing w:val="-8"/>
                <w:sz w:val="20"/>
                <w:shd w:val="clear" w:color="auto" w:fill="FFFF00"/>
              </w:rPr>
              <w:t xml:space="preserve"> </w:t>
            </w:r>
            <w:r>
              <w:rPr>
                <w:rFonts w:ascii="Consolas"/>
                <w:sz w:val="20"/>
                <w:u w:val="single"/>
                <w:shd w:val="clear" w:color="auto" w:fill="FFFF00"/>
              </w:rPr>
              <w:t>personaPep</w:t>
            </w:r>
          </w:p>
        </w:tc>
        <w:tc>
          <w:tcPr>
            <w:tcW w:w="1548" w:type="dxa"/>
          </w:tcPr>
          <w:p w14:paraId="27036C6B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rPr>
                <w:shd w:val="clear" w:color="auto" w:fill="FFFF00"/>
              </w:rPr>
              <w:t>NO</w:t>
            </w:r>
          </w:p>
        </w:tc>
        <w:tc>
          <w:tcPr>
            <w:tcW w:w="3286" w:type="dxa"/>
          </w:tcPr>
          <w:p w14:paraId="49630396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rPr>
                <w:shd w:val="clear" w:color="auto" w:fill="FFFF00"/>
              </w:rPr>
              <w:t xml:space="preserve">Respuesta  </w:t>
            </w:r>
            <w:r>
              <w:rPr>
                <w:spacing w:val="1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 xml:space="preserve">a  </w:t>
            </w:r>
            <w:r>
              <w:rPr>
                <w:spacing w:val="1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 xml:space="preserve">la  </w:t>
            </w:r>
            <w:r>
              <w:rPr>
                <w:spacing w:val="1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 xml:space="preserve">pregunta:  </w:t>
            </w:r>
            <w:r>
              <w:rPr>
                <w:spacing w:val="1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“¿El</w:t>
            </w:r>
          </w:p>
          <w:p w14:paraId="768D6C9A" w14:textId="77777777" w:rsidR="00933222" w:rsidRDefault="00000000">
            <w:pPr>
              <w:pStyle w:val="TableParagraph"/>
              <w:spacing w:line="249" w:lineRule="exact"/>
              <w:ind w:left="108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tomador</w:t>
            </w:r>
            <w:r>
              <w:rPr>
                <w:spacing w:val="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es</w:t>
            </w:r>
            <w:r>
              <w:rPr>
                <w:spacing w:val="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una</w:t>
            </w:r>
            <w:r>
              <w:rPr>
                <w:spacing w:val="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Persona</w:t>
            </w:r>
            <w:r>
              <w:rPr>
                <w:spacing w:val="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Expuesta</w:t>
            </w:r>
          </w:p>
          <w:p w14:paraId="2A8C4B5B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rPr>
                <w:shd w:val="clear" w:color="auto" w:fill="FFFF00"/>
              </w:rPr>
              <w:t>Políticamente?”</w:t>
            </w:r>
            <w:r>
              <w:rPr>
                <w:spacing w:val="8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Aplica</w:t>
            </w:r>
            <w:r>
              <w:rPr>
                <w:spacing w:val="5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solo</w:t>
            </w:r>
            <w:r>
              <w:rPr>
                <w:spacing w:val="5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para</w:t>
            </w:r>
          </w:p>
          <w:p w14:paraId="63339BD4" w14:textId="77777777" w:rsidR="00933222" w:rsidRDefault="00000000">
            <w:pPr>
              <w:pStyle w:val="TableParagraph"/>
              <w:ind w:left="108"/>
            </w:pPr>
            <w:r>
              <w:rPr>
                <w:shd w:val="clear" w:color="auto" w:fill="FFFF00"/>
              </w:rPr>
              <w:t>persona natural</w:t>
            </w:r>
          </w:p>
          <w:p w14:paraId="4DEDEF94" w14:textId="77777777" w:rsidR="00933222" w:rsidRDefault="00000000">
            <w:pPr>
              <w:pStyle w:val="TableParagraph"/>
              <w:spacing w:line="249" w:lineRule="exact"/>
              <w:ind w:left="108"/>
              <w:rPr>
                <w:shd w:val="clear" w:color="auto" w:fill="FFFF00"/>
              </w:rPr>
            </w:pPr>
            <w:r>
              <w:rPr>
                <w:shd w:val="clear" w:color="auto" w:fill="FFFF00"/>
              </w:rPr>
              <w:t>Opciones</w:t>
            </w:r>
            <w:r>
              <w:rPr>
                <w:spacing w:val="-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del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campo SI/NO</w:t>
            </w:r>
          </w:p>
        </w:tc>
      </w:tr>
      <w:tr w:rsidR="00933222" w14:paraId="17D9C882" w14:textId="77777777">
        <w:trPr>
          <w:trHeight w:val="537"/>
        </w:trPr>
        <w:tc>
          <w:tcPr>
            <w:tcW w:w="1658" w:type="dxa"/>
          </w:tcPr>
          <w:p w14:paraId="53F7804F" w14:textId="77777777" w:rsidR="00933222" w:rsidRDefault="00000000">
            <w:pPr>
              <w:pStyle w:val="TableParagraph"/>
              <w:ind w:right="209"/>
              <w:rPr>
                <w:b/>
              </w:rPr>
            </w:pPr>
            <w:r>
              <w:rPr>
                <w:b/>
                <w:shd w:val="clear" w:color="auto" w:fill="FFFF00"/>
              </w:rPr>
              <w:t>Respuesta 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hd w:val="clear" w:color="auto" w:fill="FFFF00"/>
              </w:rPr>
              <w:t>pregunta PEPs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  <w:shd w:val="clear" w:color="auto" w:fill="FFFF00"/>
              </w:rPr>
              <w:t>para Persona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hd w:val="clear" w:color="auto" w:fill="FFFF00"/>
              </w:rPr>
              <w:t>jurídica</w:t>
            </w:r>
          </w:p>
        </w:tc>
        <w:tc>
          <w:tcPr>
            <w:tcW w:w="2525" w:type="dxa"/>
          </w:tcPr>
          <w:p w14:paraId="59022D8A" w14:textId="77777777" w:rsidR="00933222" w:rsidRDefault="00000000">
            <w:pPr>
              <w:pStyle w:val="TableParagraph"/>
              <w:ind w:left="108" w:right="9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Tomador: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spacing w:val="-1"/>
                <w:sz w:val="20"/>
                <w:shd w:val="clear" w:color="auto" w:fill="FFFF00"/>
              </w:rPr>
              <w:t>administradorPep</w:t>
            </w:r>
          </w:p>
        </w:tc>
        <w:tc>
          <w:tcPr>
            <w:tcW w:w="1548" w:type="dxa"/>
          </w:tcPr>
          <w:p w14:paraId="4399F4FA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rPr>
                <w:shd w:val="clear" w:color="auto" w:fill="FFFF00"/>
              </w:rPr>
              <w:t>NO</w:t>
            </w:r>
          </w:p>
        </w:tc>
        <w:tc>
          <w:tcPr>
            <w:tcW w:w="3286" w:type="dxa"/>
          </w:tcPr>
          <w:p w14:paraId="0457FF9A" w14:textId="77777777" w:rsidR="00933222" w:rsidRDefault="00000000">
            <w:pPr>
              <w:pStyle w:val="TableParagraph"/>
              <w:tabs>
                <w:tab w:val="left" w:pos="900"/>
                <w:tab w:val="left" w:pos="1721"/>
                <w:tab w:val="left" w:pos="2510"/>
              </w:tabs>
              <w:ind w:left="108" w:right="92"/>
              <w:jc w:val="both"/>
            </w:pPr>
            <w:r>
              <w:t>Respuesta a la pregunta: Alguno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tab/>
              <w:t>los</w:t>
            </w:r>
            <w:r>
              <w:tab/>
            </w:r>
            <w:r>
              <w:rPr>
                <w:spacing w:val="-1"/>
              </w:rPr>
              <w:t>administradores</w:t>
            </w:r>
            <w:r>
              <w:rPr>
                <w:spacing w:val="-48"/>
              </w:rPr>
              <w:t xml:space="preserve"> </w:t>
            </w:r>
            <w:r>
              <w:t>(representantes</w:t>
            </w:r>
            <w:r>
              <w:tab/>
            </w:r>
            <w:r>
              <w:tab/>
            </w:r>
            <w:r>
              <w:rPr>
                <w:spacing w:val="-1"/>
              </w:rPr>
              <w:t>legales,</w:t>
            </w:r>
            <w:r>
              <w:rPr>
                <w:spacing w:val="-48"/>
              </w:rPr>
              <w:t xml:space="preserve"> </w:t>
            </w:r>
            <w:r>
              <w:t>miembros de la</w:t>
            </w:r>
            <w:r>
              <w:rPr>
                <w:spacing w:val="50"/>
              </w:rPr>
              <w:t xml:space="preserve"> </w:t>
            </w:r>
            <w:r>
              <w:t>"Junta Directiva)</w:t>
            </w:r>
            <w:r>
              <w:rPr>
                <w:spacing w:val="-47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socio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una</w:t>
            </w:r>
            <w:r>
              <w:rPr>
                <w:spacing w:val="1"/>
              </w:rPr>
              <w:t xml:space="preserve"> </w:t>
            </w:r>
            <w:r>
              <w:t>participación</w:t>
            </w:r>
            <w:r>
              <w:rPr>
                <w:spacing w:val="1"/>
              </w:rPr>
              <w:t xml:space="preserve"> </w:t>
            </w:r>
            <w:r>
              <w:t>superior</w:t>
            </w:r>
            <w:r>
              <w:rPr>
                <w:spacing w:val="1"/>
              </w:rPr>
              <w:t xml:space="preserve"> </w:t>
            </w:r>
            <w:r>
              <w:t>al</w:t>
            </w:r>
            <w:r>
              <w:rPr>
                <w:spacing w:val="1"/>
              </w:rPr>
              <w:t xml:space="preserve"> </w:t>
            </w:r>
            <w:r>
              <w:t>5%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Persona</w:t>
            </w:r>
            <w:r>
              <w:rPr>
                <w:spacing w:val="1"/>
              </w:rPr>
              <w:t xml:space="preserve"> </w:t>
            </w:r>
            <w:r>
              <w:t>Jurídica es una Persona Expuesta</w:t>
            </w:r>
            <w:r>
              <w:rPr>
                <w:spacing w:val="1"/>
              </w:rPr>
              <w:t xml:space="preserve"> </w:t>
            </w:r>
            <w:r>
              <w:rPr>
                <w:shd w:val="clear" w:color="auto" w:fill="FFFF00"/>
              </w:rPr>
              <w:t>Políticamente</w:t>
            </w:r>
            <w:r>
              <w:rPr>
                <w:spacing w:val="-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(PEP)?</w:t>
            </w:r>
          </w:p>
          <w:p w14:paraId="3EF5762F" w14:textId="77777777" w:rsidR="00933222" w:rsidRDefault="00000000">
            <w:pPr>
              <w:pStyle w:val="TableParagraph"/>
              <w:spacing w:line="268" w:lineRule="exact"/>
              <w:ind w:left="108"/>
              <w:jc w:val="both"/>
            </w:pPr>
            <w:r>
              <w:rPr>
                <w:shd w:val="clear" w:color="auto" w:fill="FFFF00"/>
              </w:rPr>
              <w:t>Aplica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solo para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persona</w:t>
            </w:r>
            <w:r>
              <w:rPr>
                <w:spacing w:val="-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jurídica</w:t>
            </w:r>
          </w:p>
          <w:p w14:paraId="69C3CE9A" w14:textId="77777777" w:rsidR="00933222" w:rsidRDefault="00000000">
            <w:pPr>
              <w:pStyle w:val="TableParagraph"/>
              <w:spacing w:line="249" w:lineRule="exact"/>
              <w:ind w:left="108"/>
              <w:jc w:val="both"/>
            </w:pPr>
            <w:r>
              <w:rPr>
                <w:shd w:val="clear" w:color="auto" w:fill="FFFF00"/>
              </w:rPr>
              <w:t>Opciones</w:t>
            </w:r>
            <w:r>
              <w:rPr>
                <w:spacing w:val="-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del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campo SI/NO</w:t>
            </w:r>
          </w:p>
        </w:tc>
      </w:tr>
    </w:tbl>
    <w:p w14:paraId="18EDDF8C" w14:textId="77777777" w:rsidR="00933222" w:rsidRDefault="00933222">
      <w:pPr>
        <w:pStyle w:val="Textoindependiente"/>
        <w:spacing w:line="259" w:lineRule="auto"/>
        <w:ind w:leftChars="400" w:left="880" w:right="1074"/>
        <w:jc w:val="both"/>
        <w:rPr>
          <w:b/>
        </w:rPr>
      </w:pPr>
    </w:p>
    <w:p w14:paraId="78A5B9CD" w14:textId="77777777" w:rsidR="00933222" w:rsidRDefault="00000000">
      <w:pPr>
        <w:pStyle w:val="Textoindependiente"/>
        <w:spacing w:line="259" w:lineRule="auto"/>
        <w:ind w:leftChars="400" w:left="880" w:right="1074"/>
        <w:jc w:val="both"/>
      </w:pPr>
      <w:r>
        <w:rPr>
          <w:b/>
        </w:rPr>
        <w:t xml:space="preserve">Nota: </w:t>
      </w:r>
      <w:r>
        <w:t>Si no puede enviar los datos del beneficiario, asegurado o cualquier otra figura involucrada en</w:t>
      </w:r>
      <w:r>
        <w:rPr>
          <w:spacing w:val="1"/>
        </w:rPr>
        <w:t xml:space="preserve"> </w:t>
      </w:r>
      <w:r>
        <w:t>el negocio diferente al tomador, estos serán solicitados en el formulario de sarlaft de acuerdo con la</w:t>
      </w:r>
      <w:r>
        <w:rPr>
          <w:spacing w:val="1"/>
        </w:rPr>
        <w:t xml:space="preserve"> </w:t>
      </w:r>
      <w:r>
        <w:t>clasificación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riesgo:</w:t>
      </w:r>
      <w:r>
        <w:rPr>
          <w:spacing w:val="1"/>
        </w:rPr>
        <w:t xml:space="preserve"> </w:t>
      </w:r>
      <w:r>
        <w:t>Simplificado,</w:t>
      </w:r>
      <w:r>
        <w:rPr>
          <w:spacing w:val="1"/>
        </w:rPr>
        <w:t xml:space="preserve"> </w:t>
      </w:r>
      <w:r>
        <w:t>Ordinario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Intensificado.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decir,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tomador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presentará la pregunta si conoce o no los beneficiarios y/o asegurados, en caso de responder si,</w:t>
      </w:r>
      <w:r>
        <w:rPr>
          <w:spacing w:val="1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diligenciar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estos,</w:t>
      </w:r>
      <w:r>
        <w:rPr>
          <w:spacing w:val="-3"/>
        </w:rPr>
        <w:t xml:space="preserve"> </w:t>
      </w:r>
      <w:r>
        <w:t>en caso de responder</w:t>
      </w:r>
      <w:r>
        <w:rPr>
          <w:spacing w:val="-1"/>
        </w:rPr>
        <w:t xml:space="preserve"> </w:t>
      </w:r>
      <w:r>
        <w:t>no,</w:t>
      </w:r>
      <w:r>
        <w:rPr>
          <w:spacing w:val="-1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indicar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justificación.</w:t>
      </w:r>
    </w:p>
    <w:p w14:paraId="08D5D34E" w14:textId="77777777" w:rsidR="00933222" w:rsidRDefault="00933222">
      <w:pPr>
        <w:pStyle w:val="Textoindependiente"/>
      </w:pPr>
    </w:p>
    <w:p w14:paraId="0E18051F" w14:textId="77777777" w:rsidR="00933222" w:rsidRDefault="00000000">
      <w:pPr>
        <w:pStyle w:val="Ttulo1"/>
        <w:spacing w:before="0"/>
        <w:jc w:val="both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entrada</w:t>
      </w:r>
      <w:r>
        <w:rPr>
          <w:spacing w:val="-3"/>
        </w:rPr>
        <w:t xml:space="preserve"> </w:t>
      </w:r>
      <w:r>
        <w:t>propios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operación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negocio:</w:t>
      </w:r>
    </w:p>
    <w:p w14:paraId="4A892910" w14:textId="77777777" w:rsidR="00933222" w:rsidRDefault="00933222">
      <w:pPr>
        <w:pStyle w:val="Textoindependiente"/>
        <w:rPr>
          <w:b/>
          <w:sz w:val="15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1875"/>
        <w:gridCol w:w="1877"/>
        <w:gridCol w:w="5264"/>
      </w:tblGrid>
      <w:tr w:rsidR="00933222" w14:paraId="68DC0AD1" w14:textId="77777777">
        <w:trPr>
          <w:trHeight w:val="299"/>
        </w:trPr>
        <w:tc>
          <w:tcPr>
            <w:tcW w:w="1877" w:type="dxa"/>
          </w:tcPr>
          <w:p w14:paraId="0AF92A80" w14:textId="77777777" w:rsidR="00933222" w:rsidRDefault="00000000">
            <w:pPr>
              <w:pStyle w:val="TableParagraph"/>
              <w:spacing w:line="268" w:lineRule="exact"/>
              <w:ind w:left="616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1875" w:type="dxa"/>
          </w:tcPr>
          <w:p w14:paraId="13E02241" w14:textId="77777777" w:rsidR="00933222" w:rsidRDefault="00000000">
            <w:pPr>
              <w:pStyle w:val="TableParagraph"/>
              <w:spacing w:line="268" w:lineRule="exact"/>
              <w:ind w:left="88" w:right="76"/>
              <w:jc w:val="center"/>
              <w:rPr>
                <w:b/>
              </w:rPr>
            </w:pPr>
            <w:r>
              <w:rPr>
                <w:b/>
              </w:rPr>
              <w:t>WS</w:t>
            </w:r>
          </w:p>
        </w:tc>
        <w:tc>
          <w:tcPr>
            <w:tcW w:w="1877" w:type="dxa"/>
          </w:tcPr>
          <w:p w14:paraId="188EE278" w14:textId="77777777" w:rsidR="00933222" w:rsidRDefault="00000000">
            <w:pPr>
              <w:pStyle w:val="TableParagraph"/>
              <w:spacing w:line="268" w:lineRule="exact"/>
              <w:ind w:left="424"/>
              <w:rPr>
                <w:b/>
              </w:rPr>
            </w:pPr>
            <w:r>
              <w:rPr>
                <w:b/>
              </w:rPr>
              <w:t>Obligatorio</w:t>
            </w:r>
          </w:p>
        </w:tc>
        <w:tc>
          <w:tcPr>
            <w:tcW w:w="5264" w:type="dxa"/>
          </w:tcPr>
          <w:p w14:paraId="3C92DAAE" w14:textId="77777777" w:rsidR="00933222" w:rsidRDefault="00000000">
            <w:pPr>
              <w:pStyle w:val="TableParagraph"/>
              <w:spacing w:line="268" w:lineRule="exact"/>
              <w:ind w:left="2081" w:right="2071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:rsidRPr="00CD0BCF" w14:paraId="706AF6CF" w14:textId="77777777">
        <w:trPr>
          <w:trHeight w:val="868"/>
        </w:trPr>
        <w:tc>
          <w:tcPr>
            <w:tcW w:w="1877" w:type="dxa"/>
          </w:tcPr>
          <w:p w14:paraId="5C97EA50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Ramo</w:t>
            </w:r>
          </w:p>
        </w:tc>
        <w:tc>
          <w:tcPr>
            <w:tcW w:w="1875" w:type="dxa"/>
          </w:tcPr>
          <w:p w14:paraId="4B04D89A" w14:textId="77777777" w:rsidR="00933222" w:rsidRDefault="00000000">
            <w:pPr>
              <w:pStyle w:val="TableParagraph"/>
              <w:ind w:left="108" w:right="63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codigoRamo</w:t>
            </w:r>
          </w:p>
        </w:tc>
        <w:tc>
          <w:tcPr>
            <w:tcW w:w="1877" w:type="dxa"/>
          </w:tcPr>
          <w:p w14:paraId="13F6681C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SI</w:t>
            </w:r>
          </w:p>
        </w:tc>
        <w:tc>
          <w:tcPr>
            <w:tcW w:w="5264" w:type="dxa"/>
          </w:tcPr>
          <w:p w14:paraId="6F04BDAE" w14:textId="77777777" w:rsidR="00933222" w:rsidRDefault="00000000">
            <w:pPr>
              <w:pStyle w:val="TableParagraph"/>
              <w:spacing w:line="259" w:lineRule="auto"/>
              <w:ind w:right="614"/>
            </w:pPr>
            <w:r>
              <w:t>Código del ramo del producto sobre el cuál se está</w:t>
            </w:r>
            <w:r>
              <w:rPr>
                <w:spacing w:val="-47"/>
              </w:rPr>
              <w:t xml:space="preserve"> </w:t>
            </w:r>
            <w:r>
              <w:t>realizando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operación.</w:t>
            </w:r>
          </w:p>
          <w:p w14:paraId="23EDAF4E" w14:textId="77777777" w:rsidR="00933222" w:rsidRPr="00CD0BCF" w:rsidRDefault="00000000">
            <w:pPr>
              <w:pStyle w:val="TableParagraph"/>
              <w:rPr>
                <w:b/>
                <w:lang w:val="pt-BR"/>
              </w:rPr>
            </w:pPr>
            <w:r w:rsidRPr="00CD0BCF">
              <w:rPr>
                <w:lang w:val="pt-BR"/>
              </w:rPr>
              <w:t>Revisar</w:t>
            </w:r>
            <w:r w:rsidRPr="00CD0BCF">
              <w:rPr>
                <w:spacing w:val="-5"/>
                <w:lang w:val="pt-BR"/>
              </w:rPr>
              <w:t xml:space="preserve"> </w:t>
            </w:r>
            <w:r w:rsidRPr="00CD0BCF">
              <w:rPr>
                <w:lang w:val="pt-BR"/>
              </w:rPr>
              <w:t>página</w:t>
            </w:r>
            <w:r w:rsidRPr="00CD0BCF">
              <w:rPr>
                <w:spacing w:val="-1"/>
                <w:lang w:val="pt-BR"/>
              </w:rPr>
              <w:t xml:space="preserve"> </w:t>
            </w:r>
            <w:r w:rsidRPr="00CD0BCF">
              <w:rPr>
                <w:lang w:val="pt-BR"/>
              </w:rPr>
              <w:t>de</w:t>
            </w:r>
            <w:r w:rsidRPr="00CD0BCF">
              <w:rPr>
                <w:spacing w:val="-2"/>
                <w:lang w:val="pt-BR"/>
              </w:rPr>
              <w:t xml:space="preserve"> </w:t>
            </w:r>
            <w:r w:rsidRPr="00CD0BCF">
              <w:rPr>
                <w:lang w:val="pt-BR"/>
              </w:rPr>
              <w:t>Catalogo:</w:t>
            </w:r>
            <w:r w:rsidRPr="00CD0BCF">
              <w:rPr>
                <w:spacing w:val="1"/>
                <w:lang w:val="pt-BR"/>
              </w:rPr>
              <w:t xml:space="preserve"> </w:t>
            </w:r>
            <w:r w:rsidRPr="00CD0BCF">
              <w:rPr>
                <w:b/>
                <w:lang w:val="pt-BR"/>
              </w:rPr>
              <w:t>Código</w:t>
            </w:r>
            <w:r w:rsidRPr="00CD0BCF">
              <w:rPr>
                <w:b/>
                <w:spacing w:val="-3"/>
                <w:lang w:val="pt-BR"/>
              </w:rPr>
              <w:t xml:space="preserve"> </w:t>
            </w:r>
            <w:r w:rsidRPr="00CD0BCF">
              <w:rPr>
                <w:b/>
                <w:lang w:val="pt-BR"/>
              </w:rPr>
              <w:t>de</w:t>
            </w:r>
            <w:r w:rsidRPr="00CD0BCF">
              <w:rPr>
                <w:b/>
                <w:spacing w:val="-2"/>
                <w:lang w:val="pt-BR"/>
              </w:rPr>
              <w:t xml:space="preserve"> </w:t>
            </w:r>
            <w:r w:rsidRPr="00CD0BCF">
              <w:rPr>
                <w:b/>
                <w:lang w:val="pt-BR"/>
              </w:rPr>
              <w:t>Ramo</w:t>
            </w:r>
          </w:p>
        </w:tc>
      </w:tr>
      <w:tr w:rsidR="00933222" w14:paraId="161FD14D" w14:textId="77777777">
        <w:trPr>
          <w:trHeight w:val="870"/>
        </w:trPr>
        <w:tc>
          <w:tcPr>
            <w:tcW w:w="1877" w:type="dxa"/>
          </w:tcPr>
          <w:p w14:paraId="528B5B3C" w14:textId="77777777" w:rsidR="00933222" w:rsidRDefault="00000000">
            <w:pPr>
              <w:pStyle w:val="TableParagraph"/>
              <w:spacing w:before="1" w:line="256" w:lineRule="auto"/>
              <w:ind w:right="832"/>
              <w:rPr>
                <w:b/>
              </w:rPr>
            </w:pPr>
            <w:r>
              <w:rPr>
                <w:b/>
              </w:rPr>
              <w:t>Código de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Producto</w:t>
            </w:r>
          </w:p>
        </w:tc>
        <w:tc>
          <w:tcPr>
            <w:tcW w:w="1875" w:type="dxa"/>
          </w:tcPr>
          <w:p w14:paraId="4737E656" w14:textId="77777777" w:rsidR="00933222" w:rsidRDefault="00000000">
            <w:pPr>
              <w:pStyle w:val="TableParagraph"/>
              <w:ind w:left="108" w:right="21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codigoProducto</w:t>
            </w:r>
          </w:p>
        </w:tc>
        <w:tc>
          <w:tcPr>
            <w:tcW w:w="1877" w:type="dxa"/>
          </w:tcPr>
          <w:p w14:paraId="468C4D67" w14:textId="77777777" w:rsidR="00933222" w:rsidRDefault="00000000">
            <w:pPr>
              <w:pStyle w:val="TableParagraph"/>
              <w:spacing w:before="1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0F82524C" w14:textId="77777777" w:rsidR="00933222" w:rsidRDefault="00000000">
            <w:pPr>
              <w:pStyle w:val="TableParagraph"/>
              <w:spacing w:before="1" w:line="256" w:lineRule="auto"/>
              <w:ind w:right="276"/>
            </w:pPr>
            <w:r>
              <w:t>Código del producto sobre el cuál se está realizando la</w:t>
            </w:r>
            <w:r>
              <w:rPr>
                <w:spacing w:val="-47"/>
              </w:rPr>
              <w:t xml:space="preserve"> </w:t>
            </w:r>
            <w:r>
              <w:t>operación.</w:t>
            </w:r>
          </w:p>
          <w:p w14:paraId="159BD3FA" w14:textId="77777777" w:rsidR="00933222" w:rsidRDefault="00000000">
            <w:pPr>
              <w:pStyle w:val="TableParagraph"/>
              <w:spacing w:before="4"/>
              <w:rPr>
                <w:b/>
              </w:rPr>
            </w:pPr>
            <w:r>
              <w:t>Revisar</w:t>
            </w:r>
            <w:r>
              <w:rPr>
                <w:spacing w:val="-5"/>
              </w:rPr>
              <w:t xml:space="preserve"> </w:t>
            </w:r>
            <w:r>
              <w:t>página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Catalogo: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Código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Producto</w:t>
            </w:r>
          </w:p>
        </w:tc>
      </w:tr>
      <w:tr w:rsidR="00933222" w14:paraId="7B7838D0" w14:textId="77777777">
        <w:trPr>
          <w:trHeight w:val="868"/>
        </w:trPr>
        <w:tc>
          <w:tcPr>
            <w:tcW w:w="1877" w:type="dxa"/>
          </w:tcPr>
          <w:p w14:paraId="5DAD2248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Canal</w:t>
            </w:r>
          </w:p>
        </w:tc>
        <w:tc>
          <w:tcPr>
            <w:tcW w:w="1875" w:type="dxa"/>
          </w:tcPr>
          <w:p w14:paraId="5608FD8B" w14:textId="77777777" w:rsidR="00933222" w:rsidRDefault="00000000">
            <w:pPr>
              <w:pStyle w:val="TableParagraph"/>
              <w:ind w:left="108" w:right="52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codigoCanal</w:t>
            </w:r>
          </w:p>
        </w:tc>
        <w:tc>
          <w:tcPr>
            <w:tcW w:w="1877" w:type="dxa"/>
          </w:tcPr>
          <w:p w14:paraId="31F3B216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6D03C1BE" w14:textId="77777777" w:rsidR="00933222" w:rsidRDefault="00000000">
            <w:pPr>
              <w:pStyle w:val="TableParagraph"/>
              <w:spacing w:line="259" w:lineRule="auto"/>
              <w:ind w:right="824"/>
            </w:pPr>
            <w:r>
              <w:t>Código del canal por el cual se está realizando la</w:t>
            </w:r>
            <w:r>
              <w:rPr>
                <w:spacing w:val="-47"/>
              </w:rPr>
              <w:t xml:space="preserve"> </w:t>
            </w:r>
            <w:r>
              <w:t>operación.</w:t>
            </w:r>
          </w:p>
          <w:p w14:paraId="442C885D" w14:textId="77777777" w:rsidR="00933222" w:rsidRDefault="00000000">
            <w:pPr>
              <w:pStyle w:val="TableParagraph"/>
              <w:rPr>
                <w:b/>
              </w:rPr>
            </w:pPr>
            <w:r>
              <w:t>Revisar</w:t>
            </w:r>
            <w:r>
              <w:rPr>
                <w:spacing w:val="-5"/>
              </w:rPr>
              <w:t xml:space="preserve"> </w:t>
            </w:r>
            <w:r>
              <w:t>página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 xml:space="preserve">Catalogo: </w:t>
            </w:r>
            <w:r>
              <w:rPr>
                <w:b/>
              </w:rPr>
              <w:t>Códigos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Canales</w:t>
            </w:r>
          </w:p>
        </w:tc>
      </w:tr>
      <w:tr w:rsidR="00933222" w14:paraId="600B9E6F" w14:textId="77777777">
        <w:trPr>
          <w:trHeight w:val="580"/>
        </w:trPr>
        <w:tc>
          <w:tcPr>
            <w:tcW w:w="1877" w:type="dxa"/>
          </w:tcPr>
          <w:p w14:paraId="4E288C62" w14:textId="77777777" w:rsidR="0093322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asegurado</w:t>
            </w:r>
          </w:p>
        </w:tc>
        <w:tc>
          <w:tcPr>
            <w:tcW w:w="1875" w:type="dxa"/>
          </w:tcPr>
          <w:p w14:paraId="049E5928" w14:textId="77777777" w:rsidR="00933222" w:rsidRDefault="00000000">
            <w:pPr>
              <w:pStyle w:val="TableParagraph"/>
              <w:ind w:left="108" w:right="21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valorAsegurado</w:t>
            </w:r>
          </w:p>
        </w:tc>
        <w:tc>
          <w:tcPr>
            <w:tcW w:w="1877" w:type="dxa"/>
          </w:tcPr>
          <w:p w14:paraId="49CF06EF" w14:textId="77777777" w:rsidR="00933222" w:rsidRDefault="00000000">
            <w:pPr>
              <w:pStyle w:val="TableParagraph"/>
              <w:spacing w:before="1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2649C988" w14:textId="77777777" w:rsidR="00933222" w:rsidRDefault="00000000">
            <w:pPr>
              <w:pStyle w:val="TableParagraph"/>
              <w:spacing w:before="1"/>
            </w:pPr>
            <w:r>
              <w:t>Valor</w:t>
            </w:r>
            <w:r>
              <w:rPr>
                <w:spacing w:val="-1"/>
              </w:rPr>
              <w:t xml:space="preserve"> </w:t>
            </w:r>
            <w:r>
              <w:t>asegurado 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póliza.</w:t>
            </w:r>
          </w:p>
          <w:p w14:paraId="77C51D8D" w14:textId="77777777" w:rsidR="00933222" w:rsidRDefault="00000000">
            <w:pPr>
              <w:pStyle w:val="TableParagraph"/>
              <w:spacing w:before="20"/>
            </w:pPr>
            <w:r>
              <w:t>Este</w:t>
            </w:r>
            <w:r>
              <w:rPr>
                <w:spacing w:val="-3"/>
              </w:rPr>
              <w:t xml:space="preserve"> </w:t>
            </w:r>
            <w:r>
              <w:t>valor</w:t>
            </w:r>
            <w:r>
              <w:rPr>
                <w:spacing w:val="-1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cobertura básica</w:t>
            </w:r>
          </w:p>
        </w:tc>
      </w:tr>
      <w:tr w:rsidR="00933222" w14:paraId="231DCE41" w14:textId="77777777">
        <w:trPr>
          <w:trHeight w:val="580"/>
        </w:trPr>
        <w:tc>
          <w:tcPr>
            <w:tcW w:w="1877" w:type="dxa"/>
          </w:tcPr>
          <w:p w14:paraId="38C9FE0A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Prima</w:t>
            </w:r>
          </w:p>
        </w:tc>
        <w:tc>
          <w:tcPr>
            <w:tcW w:w="1875" w:type="dxa"/>
          </w:tcPr>
          <w:p w14:paraId="382386D2" w14:textId="77777777" w:rsidR="00933222" w:rsidRDefault="00000000">
            <w:pPr>
              <w:pStyle w:val="TableParagraph"/>
              <w:ind w:left="108" w:right="63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valorPrima</w:t>
            </w:r>
          </w:p>
        </w:tc>
        <w:tc>
          <w:tcPr>
            <w:tcW w:w="1877" w:type="dxa"/>
          </w:tcPr>
          <w:p w14:paraId="45F8012D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565201D9" w14:textId="77777777" w:rsidR="00933222" w:rsidRDefault="00000000">
            <w:pPr>
              <w:pStyle w:val="TableParagraph"/>
              <w:spacing w:line="268" w:lineRule="exact"/>
            </w:pPr>
            <w:r>
              <w:t>Valor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prima anual de la</w:t>
            </w:r>
            <w:r>
              <w:rPr>
                <w:spacing w:val="-1"/>
              </w:rPr>
              <w:t xml:space="preserve"> </w:t>
            </w:r>
            <w:r>
              <w:t>póliza.</w:t>
            </w:r>
          </w:p>
        </w:tc>
      </w:tr>
      <w:tr w:rsidR="00933222" w14:paraId="46E18975" w14:textId="77777777">
        <w:trPr>
          <w:trHeight w:val="2028"/>
        </w:trPr>
        <w:tc>
          <w:tcPr>
            <w:tcW w:w="1877" w:type="dxa"/>
          </w:tcPr>
          <w:p w14:paraId="497E6715" w14:textId="77777777" w:rsidR="00933222" w:rsidRDefault="00000000">
            <w:pPr>
              <w:pStyle w:val="TableParagraph"/>
              <w:spacing w:line="259" w:lineRule="auto"/>
              <w:ind w:right="868"/>
              <w:rPr>
                <w:b/>
              </w:rPr>
            </w:pPr>
            <w:r>
              <w:rPr>
                <w:b/>
              </w:rPr>
              <w:t>Medio de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Recaudo</w:t>
            </w:r>
          </w:p>
        </w:tc>
        <w:tc>
          <w:tcPr>
            <w:tcW w:w="1875" w:type="dxa"/>
          </w:tcPr>
          <w:p w14:paraId="114577CF" w14:textId="77777777" w:rsidR="00933222" w:rsidRDefault="00000000">
            <w:pPr>
              <w:pStyle w:val="TableParagraph"/>
              <w:ind w:left="108" w:right="74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medioPago</w:t>
            </w:r>
          </w:p>
        </w:tc>
        <w:tc>
          <w:tcPr>
            <w:tcW w:w="1877" w:type="dxa"/>
          </w:tcPr>
          <w:p w14:paraId="3111F83F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196D5DA2" w14:textId="77777777" w:rsidR="00933222" w:rsidRDefault="00000000">
            <w:pPr>
              <w:pStyle w:val="TableParagraph"/>
              <w:spacing w:line="268" w:lineRule="exact"/>
            </w:pPr>
            <w:r>
              <w:t>Medio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recaudo</w:t>
            </w:r>
            <w:r>
              <w:rPr>
                <w:spacing w:val="-3"/>
              </w:rPr>
              <w:t xml:space="preserve"> </w:t>
            </w:r>
            <w:r>
              <w:t>del pago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póliza.</w:t>
            </w:r>
          </w:p>
          <w:p w14:paraId="13ADD40A" w14:textId="77777777" w:rsidR="00933222" w:rsidRDefault="00000000">
            <w:pPr>
              <w:pStyle w:val="TableParagraph"/>
              <w:spacing w:before="22" w:line="259" w:lineRule="auto"/>
              <w:ind w:right="192"/>
            </w:pPr>
            <w:r>
              <w:t>Solo enviar DEBITO_AUTOMATICO para cuando el</w:t>
            </w:r>
            <w:r>
              <w:rPr>
                <w:spacing w:val="1"/>
              </w:rPr>
              <w:t xml:space="preserve"> </w:t>
            </w:r>
            <w:r>
              <w:t>cliente pague por alguno de estos tres medios de pago:</w:t>
            </w:r>
            <w:r>
              <w:rPr>
                <w:spacing w:val="-48"/>
              </w:rPr>
              <w:t xml:space="preserve"> </w:t>
            </w:r>
            <w:r>
              <w:t>(CUENTA</w:t>
            </w:r>
            <w:r>
              <w:rPr>
                <w:spacing w:val="-3"/>
              </w:rPr>
              <w:t xml:space="preserve"> </w:t>
            </w:r>
            <w:r>
              <w:t>CORRIENTE,</w:t>
            </w:r>
            <w:r>
              <w:rPr>
                <w:spacing w:val="-2"/>
              </w:rPr>
              <w:t xml:space="preserve"> </w:t>
            </w:r>
            <w:r>
              <w:t>CUENTA</w:t>
            </w:r>
            <w:r>
              <w:rPr>
                <w:spacing w:val="-2"/>
              </w:rPr>
              <w:t xml:space="preserve"> </w:t>
            </w:r>
            <w:r>
              <w:t>AHORROS</w:t>
            </w:r>
            <w:r>
              <w:rPr>
                <w:spacing w:val="-5"/>
              </w:rPr>
              <w:t xml:space="preserve"> </w:t>
            </w:r>
            <w:r>
              <w:t>O</w:t>
            </w:r>
            <w:r>
              <w:rPr>
                <w:spacing w:val="-3"/>
              </w:rPr>
              <w:t xml:space="preserve"> </w:t>
            </w:r>
            <w:r>
              <w:t>TARJETA)</w:t>
            </w:r>
          </w:p>
          <w:p w14:paraId="0EAC425A" w14:textId="77777777" w:rsidR="00933222" w:rsidRDefault="00000000">
            <w:pPr>
              <w:pStyle w:val="TableParagraph"/>
              <w:spacing w:line="259" w:lineRule="auto"/>
              <w:ind w:right="292"/>
            </w:pPr>
            <w:r>
              <w:t>(es decir la póliza quedo marcada para pago de débito</w:t>
            </w:r>
            <w:r>
              <w:rPr>
                <w:spacing w:val="-47"/>
              </w:rPr>
              <w:t xml:space="preserve"> </w:t>
            </w:r>
            <w:r>
              <w:t>automático).</w:t>
            </w:r>
          </w:p>
          <w:p w14:paraId="017A2B73" w14:textId="77777777" w:rsidR="00933222" w:rsidRDefault="00000000">
            <w:pPr>
              <w:pStyle w:val="TableParagraph"/>
              <w:spacing w:line="267" w:lineRule="exact"/>
            </w:pPr>
            <w:r>
              <w:t>En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contrario no</w:t>
            </w:r>
            <w:r>
              <w:rPr>
                <w:spacing w:val="-2"/>
              </w:rPr>
              <w:t xml:space="preserve"> </w:t>
            </w:r>
            <w:r>
              <w:t>enviar</w:t>
            </w:r>
            <w:r>
              <w:rPr>
                <w:spacing w:val="-4"/>
              </w:rPr>
              <w:t xml:space="preserve"> </w:t>
            </w:r>
            <w:r>
              <w:t>ningún</w:t>
            </w:r>
            <w:r>
              <w:rPr>
                <w:spacing w:val="-1"/>
              </w:rPr>
              <w:t xml:space="preserve"> </w:t>
            </w:r>
            <w:r>
              <w:t>valor</w:t>
            </w:r>
          </w:p>
        </w:tc>
      </w:tr>
      <w:tr w:rsidR="00933222" w14:paraId="40246A3D" w14:textId="77777777">
        <w:trPr>
          <w:trHeight w:val="580"/>
        </w:trPr>
        <w:tc>
          <w:tcPr>
            <w:tcW w:w="1877" w:type="dxa"/>
          </w:tcPr>
          <w:p w14:paraId="55632D90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Negocio</w:t>
            </w:r>
          </w:p>
        </w:tc>
        <w:tc>
          <w:tcPr>
            <w:tcW w:w="1875" w:type="dxa"/>
          </w:tcPr>
          <w:p w14:paraId="58D7CD5F" w14:textId="77777777" w:rsidR="00933222" w:rsidRDefault="00000000">
            <w:pPr>
              <w:pStyle w:val="TableParagraph"/>
              <w:ind w:left="108" w:right="85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negocio</w:t>
            </w:r>
          </w:p>
        </w:tc>
        <w:tc>
          <w:tcPr>
            <w:tcW w:w="1877" w:type="dxa"/>
          </w:tcPr>
          <w:p w14:paraId="69EE8A1B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SI</w:t>
            </w:r>
          </w:p>
        </w:tc>
        <w:tc>
          <w:tcPr>
            <w:tcW w:w="5264" w:type="dxa"/>
          </w:tcPr>
          <w:p w14:paraId="7F350A6B" w14:textId="77777777" w:rsidR="00933222" w:rsidRDefault="00000000">
            <w:pPr>
              <w:pStyle w:val="TableParagraph"/>
              <w:spacing w:line="268" w:lineRule="exact"/>
            </w:pPr>
            <w:r>
              <w:t>Indica</w:t>
            </w:r>
            <w:r>
              <w:rPr>
                <w:spacing w:val="-1"/>
              </w:rPr>
              <w:t xml:space="preserve"> </w:t>
            </w:r>
            <w:r>
              <w:t>si</w:t>
            </w:r>
            <w:r>
              <w:rPr>
                <w:spacing w:val="-1"/>
              </w:rPr>
              <w:t xml:space="preserve"> </w:t>
            </w:r>
            <w:r>
              <w:t>una póliza</w:t>
            </w:r>
            <w:r>
              <w:rPr>
                <w:spacing w:val="-3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colectiva</w:t>
            </w:r>
            <w:r>
              <w:rPr>
                <w:spacing w:val="-3"/>
              </w:rPr>
              <w:t xml:space="preserve"> </w:t>
            </w:r>
            <w:r>
              <w:t>o individual.</w:t>
            </w:r>
          </w:p>
          <w:p w14:paraId="30DD9831" w14:textId="77777777" w:rsidR="00933222" w:rsidRDefault="00000000">
            <w:pPr>
              <w:pStyle w:val="TableParagraph"/>
              <w:spacing w:before="22"/>
              <w:rPr>
                <w:b/>
              </w:rPr>
            </w:pPr>
            <w:r>
              <w:t>Revisar</w:t>
            </w:r>
            <w:r>
              <w:rPr>
                <w:spacing w:val="-5"/>
              </w:rPr>
              <w:t xml:space="preserve"> </w:t>
            </w:r>
            <w:r>
              <w:t>página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Catalogo: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Negocio</w:t>
            </w:r>
          </w:p>
        </w:tc>
      </w:tr>
      <w:tr w:rsidR="00933222" w14:paraId="4803DB3E" w14:textId="77777777">
        <w:trPr>
          <w:trHeight w:val="580"/>
        </w:trPr>
        <w:tc>
          <w:tcPr>
            <w:tcW w:w="1877" w:type="dxa"/>
          </w:tcPr>
          <w:p w14:paraId="500C8937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lastRenderedPageBreak/>
              <w:t>Código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</w:p>
          <w:p w14:paraId="0BF8E1C5" w14:textId="77777777" w:rsidR="00933222" w:rsidRDefault="00000000">
            <w:pPr>
              <w:pStyle w:val="TableParagraph"/>
              <w:spacing w:before="22"/>
              <w:rPr>
                <w:b/>
              </w:rPr>
            </w:pPr>
            <w:r>
              <w:rPr>
                <w:b/>
              </w:rPr>
              <w:t>Operación</w:t>
            </w:r>
          </w:p>
        </w:tc>
        <w:tc>
          <w:tcPr>
            <w:tcW w:w="1875" w:type="dxa"/>
          </w:tcPr>
          <w:p w14:paraId="65F9ED6C" w14:textId="77777777" w:rsidR="00933222" w:rsidRDefault="00000000">
            <w:pPr>
              <w:pStyle w:val="TableParagraph"/>
              <w:ind w:left="88" w:right="86"/>
              <w:jc w:val="center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codigoOperacion</w:t>
            </w:r>
          </w:p>
        </w:tc>
        <w:tc>
          <w:tcPr>
            <w:tcW w:w="1877" w:type="dxa"/>
          </w:tcPr>
          <w:p w14:paraId="4016448A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SI</w:t>
            </w:r>
          </w:p>
        </w:tc>
        <w:tc>
          <w:tcPr>
            <w:tcW w:w="5264" w:type="dxa"/>
          </w:tcPr>
          <w:p w14:paraId="31504916" w14:textId="77777777" w:rsidR="00933222" w:rsidRDefault="00000000">
            <w:pPr>
              <w:pStyle w:val="TableParagraph"/>
              <w:spacing w:line="268" w:lineRule="exact"/>
            </w:pPr>
            <w:r>
              <w:t>Código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4"/>
              </w:rPr>
              <w:t xml:space="preserve"> </w:t>
            </w:r>
            <w:r>
              <w:t>operación,</w:t>
            </w:r>
            <w:r>
              <w:rPr>
                <w:spacing w:val="-2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t>ejemplo:</w:t>
            </w:r>
            <w:r>
              <w:rPr>
                <w:spacing w:val="-3"/>
              </w:rPr>
              <w:t xml:space="preserve"> </w:t>
            </w:r>
            <w:r>
              <w:t>01 –</w:t>
            </w:r>
            <w:r>
              <w:rPr>
                <w:spacing w:val="-1"/>
              </w:rPr>
              <w:t xml:space="preserve"> </w:t>
            </w:r>
            <w:r>
              <w:t>Negocio</w:t>
            </w:r>
          </w:p>
          <w:p w14:paraId="70109A7F" w14:textId="77777777" w:rsidR="00933222" w:rsidRDefault="00000000">
            <w:pPr>
              <w:pStyle w:val="TableParagraph"/>
              <w:spacing w:before="22"/>
            </w:pPr>
            <w:r>
              <w:t>Nuevo,</w:t>
            </w:r>
            <w:r>
              <w:rPr>
                <w:spacing w:val="-4"/>
              </w:rPr>
              <w:t xml:space="preserve"> </w:t>
            </w:r>
            <w:r>
              <w:t>05</w:t>
            </w:r>
            <w:r>
              <w:rPr>
                <w:spacing w:val="2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t>Renovación,</w:t>
            </w:r>
            <w:r>
              <w:rPr>
                <w:spacing w:val="-4"/>
              </w:rPr>
              <w:t xml:space="preserve"> </w:t>
            </w:r>
            <w:r>
              <w:t>RE - Reclamación</w:t>
            </w:r>
          </w:p>
        </w:tc>
      </w:tr>
      <w:tr w:rsidR="00933222" w14:paraId="4C2CAAA4" w14:textId="77777777">
        <w:trPr>
          <w:trHeight w:val="580"/>
        </w:trPr>
        <w:tc>
          <w:tcPr>
            <w:tcW w:w="1877" w:type="dxa"/>
          </w:tcPr>
          <w:p w14:paraId="56FEC2F2" w14:textId="77777777" w:rsidR="00933222" w:rsidRDefault="00000000">
            <w:pPr>
              <w:pStyle w:val="TableParagraph"/>
              <w:spacing w:line="259" w:lineRule="auto"/>
              <w:ind w:right="87"/>
              <w:rPr>
                <w:b/>
              </w:rPr>
            </w:pPr>
            <w:r>
              <w:rPr>
                <w:b/>
              </w:rPr>
              <w:t>IdentificadorNego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cio</w:t>
            </w:r>
          </w:p>
        </w:tc>
        <w:tc>
          <w:tcPr>
            <w:tcW w:w="1875" w:type="dxa"/>
          </w:tcPr>
          <w:p w14:paraId="0689AD90" w14:textId="77777777" w:rsidR="00933222" w:rsidRDefault="00000000">
            <w:pPr>
              <w:pStyle w:val="TableParagraph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negocioId</w:t>
            </w:r>
          </w:p>
        </w:tc>
        <w:tc>
          <w:tcPr>
            <w:tcW w:w="1877" w:type="dxa"/>
          </w:tcPr>
          <w:p w14:paraId="6AD41326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SI</w:t>
            </w:r>
          </w:p>
        </w:tc>
        <w:tc>
          <w:tcPr>
            <w:tcW w:w="5264" w:type="dxa"/>
          </w:tcPr>
          <w:p w14:paraId="64EF8E97" w14:textId="77777777" w:rsidR="00933222" w:rsidRDefault="00000000">
            <w:pPr>
              <w:pStyle w:val="TableParagraph"/>
              <w:spacing w:line="268" w:lineRule="exact"/>
            </w:pPr>
            <w:r>
              <w:t>Identificador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negocio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sarlaft,</w:t>
            </w:r>
            <w:r>
              <w:rPr>
                <w:spacing w:val="-1"/>
              </w:rPr>
              <w:t xml:space="preserve"> </w:t>
            </w:r>
            <w:r>
              <w:t>puede</w:t>
            </w:r>
            <w:r>
              <w:rPr>
                <w:spacing w:val="-3"/>
              </w:rPr>
              <w:t xml:space="preserve"> </w:t>
            </w:r>
            <w:r>
              <w:t>ser</w:t>
            </w:r>
            <w:r>
              <w:rPr>
                <w:spacing w:val="-4"/>
              </w:rPr>
              <w:t xml:space="preserve"> </w:t>
            </w:r>
            <w:r>
              <w:t>el</w:t>
            </w:r>
          </w:p>
          <w:p w14:paraId="553E2560" w14:textId="77777777" w:rsidR="00933222" w:rsidRDefault="00000000">
            <w:pPr>
              <w:pStyle w:val="TableParagraph"/>
              <w:spacing w:line="290" w:lineRule="atLeast"/>
              <w:ind w:right="145"/>
            </w:pPr>
            <w:r>
              <w:t>nro de cotización, nro de póliza o consecutivo generado</w:t>
            </w:r>
            <w:r>
              <w:rPr>
                <w:spacing w:val="-47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 aplicativo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negocio.</w:t>
            </w:r>
          </w:p>
        </w:tc>
      </w:tr>
      <w:tr w:rsidR="00933222" w14:paraId="2453A91A" w14:textId="77777777">
        <w:trPr>
          <w:trHeight w:val="580"/>
        </w:trPr>
        <w:tc>
          <w:tcPr>
            <w:tcW w:w="1877" w:type="dxa"/>
          </w:tcPr>
          <w:p w14:paraId="689B3C74" w14:textId="77777777" w:rsidR="0093322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coaseguro</w:t>
            </w:r>
          </w:p>
        </w:tc>
        <w:tc>
          <w:tcPr>
            <w:tcW w:w="1875" w:type="dxa"/>
          </w:tcPr>
          <w:p w14:paraId="266B170B" w14:textId="77777777" w:rsidR="00933222" w:rsidRDefault="00000000">
            <w:pPr>
              <w:pStyle w:val="TableParagraph"/>
              <w:ind w:left="108" w:right="320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tipoCoaseguro</w:t>
            </w:r>
          </w:p>
        </w:tc>
        <w:tc>
          <w:tcPr>
            <w:tcW w:w="1877" w:type="dxa"/>
          </w:tcPr>
          <w:p w14:paraId="755FBFDC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755043F8" w14:textId="77777777" w:rsidR="00933222" w:rsidRDefault="00000000">
            <w:pPr>
              <w:pStyle w:val="TableParagraph"/>
              <w:ind w:right="494"/>
            </w:pPr>
            <w:r>
              <w:t>Si el negocio tiene coaseguro enviar alguna de estas</w:t>
            </w:r>
            <w:r>
              <w:rPr>
                <w:spacing w:val="-47"/>
              </w:rPr>
              <w:t xml:space="preserve"> </w:t>
            </w:r>
            <w:r>
              <w:t>opciones:</w:t>
            </w:r>
          </w:p>
          <w:p w14:paraId="234C7469" w14:textId="77777777" w:rsidR="0093322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hanging="361"/>
            </w:pPr>
            <w:r>
              <w:t>ACEPTADO</w:t>
            </w:r>
          </w:p>
          <w:p w14:paraId="471AA89A" w14:textId="77777777" w:rsidR="0093322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ind w:hanging="361"/>
            </w:pPr>
            <w:r>
              <w:t>CEDIDO</w:t>
            </w:r>
          </w:p>
          <w:p w14:paraId="64C2E838" w14:textId="77777777" w:rsidR="00933222" w:rsidRDefault="00000000">
            <w:pPr>
              <w:pStyle w:val="TableParagraph"/>
              <w:spacing w:line="249" w:lineRule="exact"/>
            </w:pPr>
            <w:r>
              <w:t>En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aplicar</w:t>
            </w:r>
            <w:r>
              <w:rPr>
                <w:spacing w:val="-4"/>
              </w:rPr>
              <w:t xml:space="preserve"> </w:t>
            </w:r>
            <w:r>
              <w:t>enviar</w:t>
            </w:r>
            <w:r>
              <w:rPr>
                <w:spacing w:val="-1"/>
              </w:rPr>
              <w:t xml:space="preserve"> </w:t>
            </w:r>
            <w:r>
              <w:t>el campo nulo.</w:t>
            </w:r>
          </w:p>
        </w:tc>
      </w:tr>
      <w:tr w:rsidR="00933222" w14:paraId="42517CEB" w14:textId="77777777">
        <w:trPr>
          <w:trHeight w:val="580"/>
        </w:trPr>
        <w:tc>
          <w:tcPr>
            <w:tcW w:w="1877" w:type="dxa"/>
          </w:tcPr>
          <w:p w14:paraId="388B0E7B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Oficina</w:t>
            </w:r>
          </w:p>
        </w:tc>
        <w:tc>
          <w:tcPr>
            <w:tcW w:w="1875" w:type="dxa"/>
          </w:tcPr>
          <w:p w14:paraId="49B75BD3" w14:textId="77777777" w:rsidR="00933222" w:rsidRDefault="00000000">
            <w:pPr>
              <w:pStyle w:val="TableParagraph"/>
              <w:ind w:left="108" w:right="307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codigoOficina</w:t>
            </w:r>
          </w:p>
        </w:tc>
        <w:tc>
          <w:tcPr>
            <w:tcW w:w="1877" w:type="dxa"/>
          </w:tcPr>
          <w:p w14:paraId="1A4A9103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SI</w:t>
            </w:r>
          </w:p>
        </w:tc>
        <w:tc>
          <w:tcPr>
            <w:tcW w:w="5264" w:type="dxa"/>
          </w:tcPr>
          <w:p w14:paraId="39A9CE06" w14:textId="77777777" w:rsidR="00933222" w:rsidRDefault="00000000">
            <w:pPr>
              <w:pStyle w:val="TableParagraph"/>
              <w:spacing w:line="268" w:lineRule="exact"/>
            </w:pPr>
            <w:r>
              <w:t>Código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4"/>
              </w:rPr>
              <w:t xml:space="preserve"> </w:t>
            </w:r>
            <w:r>
              <w:t>oficina</w:t>
            </w:r>
            <w:r>
              <w:rPr>
                <w:spacing w:val="-1"/>
              </w:rPr>
              <w:t xml:space="preserve"> </w:t>
            </w:r>
            <w:r>
              <w:t>donde</w:t>
            </w:r>
            <w:r>
              <w:rPr>
                <w:spacing w:val="-3"/>
              </w:rPr>
              <w:t xml:space="preserve"> </w:t>
            </w:r>
            <w:r>
              <w:t>está</w:t>
            </w:r>
            <w:r>
              <w:rPr>
                <w:spacing w:val="-1"/>
              </w:rPr>
              <w:t xml:space="preserve"> </w:t>
            </w:r>
            <w:r>
              <w:t>inscrito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asesor.</w:t>
            </w:r>
          </w:p>
        </w:tc>
      </w:tr>
      <w:tr w:rsidR="00933222" w14:paraId="4C204AFE" w14:textId="77777777">
        <w:trPr>
          <w:trHeight w:val="580"/>
        </w:trPr>
        <w:tc>
          <w:tcPr>
            <w:tcW w:w="1877" w:type="dxa"/>
          </w:tcPr>
          <w:p w14:paraId="4B321AD0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hd w:val="clear" w:color="auto" w:fill="FFFF00"/>
              </w:rPr>
              <w:t>Código</w:t>
            </w:r>
            <w:r>
              <w:rPr>
                <w:b/>
                <w:spacing w:val="-2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agente</w:t>
            </w:r>
          </w:p>
        </w:tc>
        <w:tc>
          <w:tcPr>
            <w:tcW w:w="1875" w:type="dxa"/>
          </w:tcPr>
          <w:p w14:paraId="5C3B766D" w14:textId="77777777" w:rsidR="00933222" w:rsidRDefault="00000000">
            <w:pPr>
              <w:pStyle w:val="TableParagraph"/>
              <w:spacing w:line="233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polizas:</w:t>
            </w:r>
          </w:p>
          <w:p w14:paraId="703B1DC5" w14:textId="77777777" w:rsidR="00933222" w:rsidRDefault="00000000">
            <w:pPr>
              <w:pStyle w:val="TableParagraph"/>
              <w:spacing w:line="213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codigoAgente</w:t>
            </w:r>
          </w:p>
        </w:tc>
        <w:tc>
          <w:tcPr>
            <w:tcW w:w="1877" w:type="dxa"/>
          </w:tcPr>
          <w:p w14:paraId="26F1F72B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rPr>
                <w:shd w:val="clear" w:color="auto" w:fill="FFFF00"/>
              </w:rPr>
              <w:t>SI</w:t>
            </w:r>
          </w:p>
        </w:tc>
        <w:tc>
          <w:tcPr>
            <w:tcW w:w="5264" w:type="dxa"/>
          </w:tcPr>
          <w:p w14:paraId="2BA3F5FA" w14:textId="77777777" w:rsidR="00933222" w:rsidRDefault="00000000">
            <w:pPr>
              <w:pStyle w:val="TableParagraph"/>
              <w:spacing w:line="268" w:lineRule="exact"/>
            </w:pPr>
            <w:r>
              <w:rPr>
                <w:shd w:val="clear" w:color="auto" w:fill="FFFF00"/>
              </w:rPr>
              <w:t>Código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del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agente asociado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a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la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póliza</w:t>
            </w:r>
            <w:r>
              <w:rPr>
                <w:spacing w:val="-4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negocio</w:t>
            </w:r>
          </w:p>
        </w:tc>
      </w:tr>
      <w:tr w:rsidR="00933222" w14:paraId="2BEA8401" w14:textId="77777777">
        <w:trPr>
          <w:trHeight w:val="580"/>
        </w:trPr>
        <w:tc>
          <w:tcPr>
            <w:tcW w:w="1877" w:type="dxa"/>
          </w:tcPr>
          <w:p w14:paraId="0DE9BD94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Licitación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Pública</w:t>
            </w:r>
          </w:p>
        </w:tc>
        <w:tc>
          <w:tcPr>
            <w:tcW w:w="1875" w:type="dxa"/>
          </w:tcPr>
          <w:p w14:paraId="5B1A9F4B" w14:textId="77777777" w:rsidR="00933222" w:rsidRDefault="00000000">
            <w:pPr>
              <w:pStyle w:val="TableParagraph"/>
              <w:ind w:left="108" w:right="102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polizas: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pacing w:val="-1"/>
                <w:sz w:val="20"/>
                <w:shd w:val="clear" w:color="auto" w:fill="E8F1FD"/>
              </w:rPr>
              <w:t>licitacionPubli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ca</w:t>
            </w:r>
          </w:p>
        </w:tc>
        <w:tc>
          <w:tcPr>
            <w:tcW w:w="1877" w:type="dxa"/>
          </w:tcPr>
          <w:p w14:paraId="275DF9DB" w14:textId="77777777" w:rsidR="00933222" w:rsidRDefault="00000000">
            <w:pPr>
              <w:pStyle w:val="TableParagraph"/>
              <w:spacing w:line="268" w:lineRule="exact"/>
              <w:ind w:left="110"/>
            </w:pPr>
            <w:r>
              <w:t>NO</w:t>
            </w:r>
          </w:p>
        </w:tc>
        <w:tc>
          <w:tcPr>
            <w:tcW w:w="5264" w:type="dxa"/>
          </w:tcPr>
          <w:p w14:paraId="5B4718D4" w14:textId="77777777" w:rsidR="00933222" w:rsidRDefault="00000000">
            <w:pPr>
              <w:pStyle w:val="TableParagraph"/>
              <w:ind w:right="261"/>
            </w:pPr>
            <w:r>
              <w:t>Enviar</w:t>
            </w:r>
            <w:r>
              <w:rPr>
                <w:spacing w:val="-2"/>
              </w:rPr>
              <w:t xml:space="preserve"> </w:t>
            </w:r>
            <w:r>
              <w:t>true cuando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2"/>
              </w:rPr>
              <w:t xml:space="preserve"> </w:t>
            </w:r>
            <w:r>
              <w:t>trate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una</w:t>
            </w:r>
            <w:r>
              <w:rPr>
                <w:spacing w:val="-2"/>
              </w:rPr>
              <w:t xml:space="preserve"> </w:t>
            </w:r>
            <w:r>
              <w:t>póliza</w:t>
            </w:r>
            <w:r>
              <w:rPr>
                <w:spacing w:val="-3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licitación</w:t>
            </w:r>
            <w:r>
              <w:rPr>
                <w:spacing w:val="-47"/>
              </w:rPr>
              <w:t xml:space="preserve"> </w:t>
            </w:r>
            <w:r>
              <w:t>pública.</w:t>
            </w:r>
          </w:p>
          <w:p w14:paraId="519067CA" w14:textId="77777777" w:rsidR="00933222" w:rsidRDefault="00000000">
            <w:pPr>
              <w:pStyle w:val="TableParagraph"/>
              <w:spacing w:line="249" w:lineRule="exact"/>
            </w:pPr>
            <w:r>
              <w:t>False en</w:t>
            </w:r>
            <w:r>
              <w:rPr>
                <w:spacing w:val="-1"/>
              </w:rPr>
              <w:t xml:space="preserve"> </w:t>
            </w:r>
            <w:r>
              <w:t>caso</w:t>
            </w:r>
            <w:r>
              <w:rPr>
                <w:spacing w:val="-2"/>
              </w:rPr>
              <w:t xml:space="preserve"> </w:t>
            </w:r>
            <w:r>
              <w:t>contrario.</w:t>
            </w:r>
          </w:p>
        </w:tc>
      </w:tr>
      <w:tr w:rsidR="00933222" w14:paraId="4834D4D4" w14:textId="77777777">
        <w:trPr>
          <w:trHeight w:val="580"/>
        </w:trPr>
        <w:tc>
          <w:tcPr>
            <w:tcW w:w="1877" w:type="dxa"/>
          </w:tcPr>
          <w:p w14:paraId="5ED6E91D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hd w:val="clear" w:color="auto" w:fill="FFFF00"/>
              </w:rPr>
              <w:t>Código</w:t>
            </w:r>
            <w:r>
              <w:rPr>
                <w:b/>
                <w:spacing w:val="-1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de</w:t>
            </w:r>
            <w:r>
              <w:rPr>
                <w:b/>
                <w:spacing w:val="-1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plan</w:t>
            </w:r>
          </w:p>
        </w:tc>
        <w:tc>
          <w:tcPr>
            <w:tcW w:w="1875" w:type="dxa"/>
          </w:tcPr>
          <w:p w14:paraId="75B9D3B3" w14:textId="77777777" w:rsidR="00933222" w:rsidRDefault="00000000">
            <w:pPr>
              <w:pStyle w:val="TableParagraph"/>
              <w:spacing w:line="233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polizas:</w:t>
            </w:r>
          </w:p>
          <w:p w14:paraId="74FB75E2" w14:textId="77777777" w:rsidR="00933222" w:rsidRDefault="00000000">
            <w:pPr>
              <w:pStyle w:val="TableParagraph"/>
              <w:spacing w:line="213" w:lineRule="exact"/>
              <w:ind w:left="108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codigoPlan</w:t>
            </w:r>
          </w:p>
        </w:tc>
        <w:tc>
          <w:tcPr>
            <w:tcW w:w="1877" w:type="dxa"/>
          </w:tcPr>
          <w:p w14:paraId="6DE642AE" w14:textId="77777777" w:rsidR="00933222" w:rsidRDefault="009332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264" w:type="dxa"/>
          </w:tcPr>
          <w:p w14:paraId="3598F67C" w14:textId="77777777" w:rsidR="00933222" w:rsidRDefault="00000000">
            <w:pPr>
              <w:pStyle w:val="TableParagraph"/>
              <w:spacing w:line="268" w:lineRule="exact"/>
            </w:pPr>
            <w:r>
              <w:rPr>
                <w:shd w:val="clear" w:color="auto" w:fill="FFFF00"/>
              </w:rPr>
              <w:t>Código de</w:t>
            </w:r>
            <w:r>
              <w:rPr>
                <w:spacing w:val="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plan.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Utilizado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por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el</w:t>
            </w:r>
            <w:r>
              <w:rPr>
                <w:spacing w:val="-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canal</w:t>
            </w:r>
            <w:r>
              <w:rPr>
                <w:spacing w:val="-1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digital.</w:t>
            </w:r>
          </w:p>
        </w:tc>
      </w:tr>
    </w:tbl>
    <w:p w14:paraId="2DD5A46E" w14:textId="77777777" w:rsidR="00933222" w:rsidRDefault="00933222">
      <w:pPr>
        <w:pStyle w:val="Textoindependiente"/>
        <w:rPr>
          <w:b/>
          <w:sz w:val="29"/>
        </w:rPr>
      </w:pPr>
    </w:p>
    <w:p w14:paraId="7811DA83" w14:textId="77777777" w:rsidR="00933222" w:rsidRDefault="00000000">
      <w:pPr>
        <w:spacing w:before="57"/>
        <w:ind w:left="1040"/>
        <w:rPr>
          <w:b/>
        </w:rPr>
      </w:pPr>
      <w:r>
        <w:rPr>
          <w:b/>
        </w:rPr>
        <w:t>NOTA:</w:t>
      </w:r>
    </w:p>
    <w:p w14:paraId="5FF8C986" w14:textId="77777777" w:rsidR="00933222" w:rsidRDefault="00000000">
      <w:pPr>
        <w:pStyle w:val="Ttulo1"/>
        <w:spacing w:before="182" w:line="259" w:lineRule="auto"/>
        <w:ind w:right="1072"/>
        <w:jc w:val="both"/>
      </w:pPr>
      <w:r>
        <w:t>Algunos datos como el código de canal, código de producto, valor asegurado y valor de prima son</w:t>
      </w:r>
      <w:r>
        <w:rPr>
          <w:spacing w:val="1"/>
        </w:rPr>
        <w:t xml:space="preserve"> </w:t>
      </w:r>
      <w:r>
        <w:t>opcionales, pero son importantes para clasificación del riesgo, validar con las personas de negocio</w:t>
      </w:r>
      <w:r>
        <w:rPr>
          <w:spacing w:val="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deben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enviados para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solución.</w:t>
      </w:r>
    </w:p>
    <w:p w14:paraId="66581649" w14:textId="77777777" w:rsidR="00933222" w:rsidRDefault="00000000">
      <w:pPr>
        <w:spacing w:before="160" w:line="259" w:lineRule="auto"/>
        <w:ind w:left="1040" w:right="1073"/>
        <w:jc w:val="both"/>
        <w:rPr>
          <w:b/>
        </w:rPr>
      </w:pPr>
      <w:r>
        <w:rPr>
          <w:b/>
        </w:rPr>
        <w:t>Datos de entrada cuando el negocio ya ejecuto las preguntas de conocimiento de PEPS, si no envía</w:t>
      </w:r>
      <w:r>
        <w:rPr>
          <w:b/>
          <w:spacing w:val="1"/>
        </w:rPr>
        <w:t xml:space="preserve"> </w:t>
      </w:r>
      <w:r>
        <w:rPr>
          <w:b/>
        </w:rPr>
        <w:t>las</w:t>
      </w:r>
      <w:r>
        <w:rPr>
          <w:b/>
          <w:spacing w:val="1"/>
        </w:rPr>
        <w:t xml:space="preserve"> </w:t>
      </w:r>
      <w:r>
        <w:rPr>
          <w:b/>
        </w:rPr>
        <w:t>respuestas</w:t>
      </w:r>
      <w:r>
        <w:rPr>
          <w:b/>
          <w:spacing w:val="1"/>
        </w:rPr>
        <w:t xml:space="preserve"> </w:t>
      </w:r>
      <w:r>
        <w:rPr>
          <w:b/>
        </w:rPr>
        <w:t>a</w:t>
      </w:r>
      <w:r>
        <w:rPr>
          <w:b/>
          <w:spacing w:val="1"/>
        </w:rPr>
        <w:t xml:space="preserve"> </w:t>
      </w:r>
      <w:r>
        <w:rPr>
          <w:b/>
        </w:rPr>
        <w:t>las</w:t>
      </w:r>
      <w:r>
        <w:rPr>
          <w:b/>
          <w:spacing w:val="1"/>
        </w:rPr>
        <w:t xml:space="preserve"> </w:t>
      </w:r>
      <w:r>
        <w:rPr>
          <w:b/>
        </w:rPr>
        <w:t>preguntas</w:t>
      </w:r>
      <w:r>
        <w:rPr>
          <w:b/>
          <w:spacing w:val="1"/>
        </w:rPr>
        <w:t xml:space="preserve"> </w:t>
      </w:r>
      <w:r>
        <w:rPr>
          <w:b/>
        </w:rPr>
        <w:t>PEPS,</w:t>
      </w:r>
      <w:r>
        <w:rPr>
          <w:b/>
          <w:spacing w:val="1"/>
        </w:rPr>
        <w:t xml:space="preserve"> </w:t>
      </w:r>
      <w:r>
        <w:rPr>
          <w:b/>
        </w:rPr>
        <w:t>se</w:t>
      </w:r>
      <w:r>
        <w:rPr>
          <w:b/>
          <w:spacing w:val="1"/>
        </w:rPr>
        <w:t xml:space="preserve"> </w:t>
      </w:r>
      <w:r>
        <w:rPr>
          <w:b/>
        </w:rPr>
        <w:t>presentará</w:t>
      </w:r>
      <w:r>
        <w:rPr>
          <w:b/>
          <w:spacing w:val="1"/>
        </w:rPr>
        <w:t xml:space="preserve"> </w:t>
      </w:r>
      <w:r>
        <w:rPr>
          <w:b/>
        </w:rPr>
        <w:t>un</w:t>
      </w:r>
      <w:r>
        <w:rPr>
          <w:b/>
          <w:spacing w:val="1"/>
        </w:rPr>
        <w:t xml:space="preserve"> </w:t>
      </w:r>
      <w:r>
        <w:rPr>
          <w:b/>
        </w:rPr>
        <w:t>formulario</w:t>
      </w:r>
      <w:r>
        <w:rPr>
          <w:b/>
          <w:spacing w:val="1"/>
        </w:rPr>
        <w:t xml:space="preserve"> </w:t>
      </w:r>
      <w:r>
        <w:rPr>
          <w:b/>
        </w:rPr>
        <w:t>al</w:t>
      </w:r>
      <w:r>
        <w:rPr>
          <w:b/>
          <w:spacing w:val="1"/>
        </w:rPr>
        <w:t xml:space="preserve"> </w:t>
      </w:r>
      <w:r>
        <w:rPr>
          <w:b/>
        </w:rPr>
        <w:t>tomador</w:t>
      </w:r>
      <w:r>
        <w:rPr>
          <w:b/>
          <w:spacing w:val="1"/>
        </w:rPr>
        <w:t xml:space="preserve"> </w:t>
      </w:r>
      <w:r>
        <w:rPr>
          <w:b/>
        </w:rPr>
        <w:t>para</w:t>
      </w:r>
      <w:r>
        <w:rPr>
          <w:b/>
          <w:spacing w:val="1"/>
        </w:rPr>
        <w:t xml:space="preserve"> </w:t>
      </w:r>
      <w:r>
        <w:rPr>
          <w:b/>
        </w:rPr>
        <w:t>su</w:t>
      </w:r>
      <w:r>
        <w:rPr>
          <w:b/>
          <w:spacing w:val="1"/>
        </w:rPr>
        <w:t xml:space="preserve"> </w:t>
      </w:r>
      <w:r>
        <w:rPr>
          <w:b/>
        </w:rPr>
        <w:t>diligenciamiento</w:t>
      </w:r>
    </w:p>
    <w:p w14:paraId="5C5BCAFB" w14:textId="77777777" w:rsidR="00933222" w:rsidRDefault="00000000">
      <w:pPr>
        <w:pStyle w:val="Ttulo1"/>
        <w:spacing w:before="160"/>
        <w:jc w:val="both"/>
      </w:pPr>
      <w:r>
        <w:t>Estas</w:t>
      </w:r>
      <w:r>
        <w:rPr>
          <w:spacing w:val="-2"/>
        </w:rPr>
        <w:t xml:space="preserve"> </w:t>
      </w:r>
      <w:r>
        <w:t>preguntas</w:t>
      </w:r>
      <w:r>
        <w:rPr>
          <w:spacing w:val="-4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aplican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figura</w:t>
      </w:r>
      <w:r>
        <w:rPr>
          <w:spacing w:val="-2"/>
        </w:rPr>
        <w:t xml:space="preserve"> </w:t>
      </w:r>
      <w:r>
        <w:t>tomador</w:t>
      </w:r>
    </w:p>
    <w:p w14:paraId="4886DE91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9"/>
        <w:gridCol w:w="944"/>
        <w:gridCol w:w="2304"/>
        <w:gridCol w:w="860"/>
        <w:gridCol w:w="3272"/>
      </w:tblGrid>
      <w:tr w:rsidR="00933222" w14:paraId="365D57CC" w14:textId="77777777">
        <w:trPr>
          <w:trHeight w:val="290"/>
        </w:trPr>
        <w:tc>
          <w:tcPr>
            <w:tcW w:w="1639" w:type="dxa"/>
          </w:tcPr>
          <w:p w14:paraId="79154347" w14:textId="77777777" w:rsidR="00933222" w:rsidRDefault="009332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380" w:type="dxa"/>
            <w:gridSpan w:val="4"/>
          </w:tcPr>
          <w:p w14:paraId="3FC2FC7F" w14:textId="77777777" w:rsidR="00933222" w:rsidRDefault="00000000">
            <w:pPr>
              <w:pStyle w:val="TableParagraph"/>
              <w:spacing w:line="268" w:lineRule="exact"/>
              <w:ind w:left="2512" w:right="2503"/>
              <w:jc w:val="center"/>
              <w:rPr>
                <w:b/>
              </w:rPr>
            </w:pPr>
            <w:r>
              <w:rPr>
                <w:b/>
              </w:rPr>
              <w:t>Respuesta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Pregunta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PEPS</w:t>
            </w:r>
          </w:p>
        </w:tc>
      </w:tr>
      <w:tr w:rsidR="00933222" w14:paraId="4FB0D191" w14:textId="77777777">
        <w:trPr>
          <w:trHeight w:val="2954"/>
        </w:trPr>
        <w:tc>
          <w:tcPr>
            <w:tcW w:w="2583" w:type="dxa"/>
            <w:gridSpan w:val="2"/>
          </w:tcPr>
          <w:p w14:paraId="35FE07C6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TieneAlgunaRelacionPEPS</w:t>
            </w:r>
          </w:p>
        </w:tc>
        <w:tc>
          <w:tcPr>
            <w:tcW w:w="2304" w:type="dxa"/>
          </w:tcPr>
          <w:p w14:paraId="6D7D0886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relacionPeps</w:t>
            </w:r>
          </w:p>
        </w:tc>
        <w:tc>
          <w:tcPr>
            <w:tcW w:w="860" w:type="dxa"/>
          </w:tcPr>
          <w:p w14:paraId="70BCF576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</w:p>
        </w:tc>
        <w:tc>
          <w:tcPr>
            <w:tcW w:w="3272" w:type="dxa"/>
          </w:tcPr>
          <w:p w14:paraId="1C21A894" w14:textId="77777777" w:rsidR="00933222" w:rsidRDefault="00000000">
            <w:pPr>
              <w:pStyle w:val="TableParagraph"/>
              <w:ind w:right="95"/>
              <w:jc w:val="both"/>
            </w:pPr>
            <w:r>
              <w:t>Indica</w:t>
            </w:r>
            <w:r>
              <w:rPr>
                <w:spacing w:val="1"/>
              </w:rPr>
              <w:t xml:space="preserve"> </w:t>
            </w:r>
            <w:r>
              <w:t>si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cliente</w:t>
            </w:r>
            <w:r>
              <w:rPr>
                <w:spacing w:val="1"/>
              </w:rPr>
              <w:t xml:space="preserve"> </w:t>
            </w:r>
            <w:r>
              <w:t>tiene</w:t>
            </w:r>
            <w:r>
              <w:rPr>
                <w:spacing w:val="1"/>
              </w:rPr>
              <w:t xml:space="preserve"> </w:t>
            </w:r>
            <w:r>
              <w:t>alguna</w:t>
            </w:r>
            <w:r>
              <w:rPr>
                <w:spacing w:val="1"/>
              </w:rPr>
              <w:t xml:space="preserve"> </w:t>
            </w:r>
            <w:r>
              <w:t>relación</w:t>
            </w:r>
            <w:r>
              <w:rPr>
                <w:spacing w:val="-4"/>
              </w:rPr>
              <w:t xml:space="preserve"> </w:t>
            </w:r>
            <w:r>
              <w:t>PEPS.</w:t>
            </w:r>
          </w:p>
          <w:p w14:paraId="524D0138" w14:textId="77777777" w:rsidR="00933222" w:rsidRDefault="00000000">
            <w:pPr>
              <w:pStyle w:val="TableParagraph"/>
              <w:ind w:right="94"/>
              <w:jc w:val="both"/>
            </w:pPr>
            <w:r>
              <w:t>Utilizada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9"/>
              </w:rPr>
              <w:t xml:space="preserve"> </w:t>
            </w:r>
            <w:r>
              <w:t>cuando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respuesta</w:t>
            </w:r>
            <w:r>
              <w:rPr>
                <w:spacing w:val="-48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cliente</w:t>
            </w:r>
            <w:r>
              <w:rPr>
                <w:spacing w:val="1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ninguna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las</w:t>
            </w:r>
            <w:r>
              <w:rPr>
                <w:spacing w:val="1"/>
              </w:rPr>
              <w:t xml:space="preserve"> </w:t>
            </w:r>
            <w:r>
              <w:t>anteriores.</w:t>
            </w:r>
          </w:p>
          <w:p w14:paraId="6F3497CF" w14:textId="77777777" w:rsidR="00933222" w:rsidRDefault="00000000">
            <w:pPr>
              <w:pStyle w:val="TableParagraph"/>
              <w:tabs>
                <w:tab w:val="left" w:pos="1659"/>
                <w:tab w:val="left" w:pos="2893"/>
              </w:tabs>
              <w:ind w:right="93"/>
              <w:jc w:val="both"/>
            </w:pPr>
            <w:r>
              <w:t>En caso de que la información de</w:t>
            </w:r>
            <w:r>
              <w:rPr>
                <w:spacing w:val="1"/>
              </w:rPr>
              <w:t xml:space="preserve"> </w:t>
            </w:r>
            <w:r>
              <w:t>relación PEPS no sea recibida en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paso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validación,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formulario</w:t>
            </w:r>
            <w:r>
              <w:tab/>
              <w:t>deberá</w:t>
            </w:r>
            <w:r>
              <w:tab/>
            </w:r>
            <w:r>
              <w:rPr>
                <w:spacing w:val="-1"/>
              </w:rPr>
              <w:t>ser</w:t>
            </w:r>
            <w:r>
              <w:rPr>
                <w:spacing w:val="-48"/>
              </w:rPr>
              <w:t xml:space="preserve"> </w:t>
            </w:r>
            <w:r>
              <w:t>diligenciado.</w:t>
            </w:r>
          </w:p>
        </w:tc>
      </w:tr>
      <w:tr w:rsidR="00933222" w14:paraId="6A4946A0" w14:textId="77777777">
        <w:trPr>
          <w:trHeight w:val="1612"/>
        </w:trPr>
        <w:tc>
          <w:tcPr>
            <w:tcW w:w="2583" w:type="dxa"/>
            <w:gridSpan w:val="2"/>
          </w:tcPr>
          <w:p w14:paraId="4D647AC5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Relación</w:t>
            </w:r>
          </w:p>
        </w:tc>
        <w:tc>
          <w:tcPr>
            <w:tcW w:w="2304" w:type="dxa"/>
          </w:tcPr>
          <w:p w14:paraId="22C6C244" w14:textId="77777777" w:rsidR="00933222" w:rsidRDefault="00000000">
            <w:pPr>
              <w:pStyle w:val="TableParagraph"/>
              <w:ind w:left="105" w:right="224"/>
              <w:rPr>
                <w:rFonts w:ascii="Consolas"/>
                <w:sz w:val="20"/>
              </w:rPr>
            </w:pPr>
            <w:r>
              <w:t xml:space="preserve">Cliente: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860" w:type="dxa"/>
          </w:tcPr>
          <w:p w14:paraId="3E17775B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</w:p>
        </w:tc>
        <w:tc>
          <w:tcPr>
            <w:tcW w:w="3272" w:type="dxa"/>
          </w:tcPr>
          <w:p w14:paraId="254AB0EE" w14:textId="77777777" w:rsidR="00933222" w:rsidRDefault="00000000">
            <w:pPr>
              <w:pStyle w:val="TableParagraph"/>
              <w:tabs>
                <w:tab w:val="left" w:pos="1280"/>
                <w:tab w:val="left" w:pos="2374"/>
              </w:tabs>
              <w:ind w:right="95"/>
            </w:pPr>
            <w:r>
              <w:t>Tipo de Relación con el cliente:</w:t>
            </w:r>
            <w:r>
              <w:rPr>
                <w:spacing w:val="1"/>
              </w:rPr>
              <w:t xml:space="preserve"> </w:t>
            </w:r>
            <w:r>
              <w:t>FAMILIAR</w:t>
            </w:r>
            <w:r>
              <w:tab/>
              <w:t>(Persona</w:t>
            </w:r>
            <w:r>
              <w:tab/>
            </w:r>
            <w:r>
              <w:rPr>
                <w:spacing w:val="-1"/>
              </w:rPr>
              <w:t>Natural),</w:t>
            </w:r>
            <w:r>
              <w:rPr>
                <w:spacing w:val="-47"/>
              </w:rPr>
              <w:t xml:space="preserve"> </w:t>
            </w:r>
            <w:r>
              <w:t>CONYUGUE</w:t>
            </w:r>
            <w:r>
              <w:rPr>
                <w:spacing w:val="24"/>
              </w:rPr>
              <w:t xml:space="preserve"> </w:t>
            </w:r>
            <w:r>
              <w:t>(Persona</w:t>
            </w:r>
            <w:r>
              <w:rPr>
                <w:spacing w:val="24"/>
              </w:rPr>
              <w:t xml:space="preserve"> </w:t>
            </w:r>
            <w:r>
              <w:t>Natural)</w:t>
            </w:r>
            <w:r>
              <w:rPr>
                <w:spacing w:val="24"/>
              </w:rPr>
              <w:t xml:space="preserve"> </w:t>
            </w:r>
            <w:r>
              <w:t>Y</w:t>
            </w:r>
            <w:r>
              <w:rPr>
                <w:spacing w:val="-47"/>
              </w:rPr>
              <w:t xml:space="preserve"> </w:t>
            </w:r>
            <w:r>
              <w:t>SOCIO</w:t>
            </w:r>
            <w:r>
              <w:rPr>
                <w:spacing w:val="-1"/>
              </w:rPr>
              <w:t xml:space="preserve"> </w:t>
            </w:r>
            <w:r>
              <w:t>(Persona Jurídica)</w:t>
            </w:r>
          </w:p>
          <w:p w14:paraId="3D727041" w14:textId="77777777" w:rsidR="00933222" w:rsidRDefault="00000000">
            <w:pPr>
              <w:pStyle w:val="TableParagraph"/>
              <w:spacing w:line="270" w:lineRule="atLeast"/>
              <w:ind w:right="86"/>
              <w:rPr>
                <w:b/>
              </w:rPr>
            </w:pPr>
            <w:r>
              <w:t>Revisar</w:t>
            </w:r>
            <w:r>
              <w:rPr>
                <w:spacing w:val="32"/>
              </w:rPr>
              <w:t xml:space="preserve"> </w:t>
            </w:r>
            <w:r>
              <w:t>página</w:t>
            </w:r>
            <w:r>
              <w:rPr>
                <w:spacing w:val="35"/>
              </w:rPr>
              <w:t xml:space="preserve"> </w:t>
            </w:r>
            <w:r>
              <w:t>de</w:t>
            </w:r>
            <w:r>
              <w:rPr>
                <w:spacing w:val="33"/>
              </w:rPr>
              <w:t xml:space="preserve"> </w:t>
            </w:r>
            <w:r>
              <w:t>Catalogo:</w:t>
            </w:r>
            <w:r>
              <w:rPr>
                <w:spacing w:val="36"/>
              </w:rPr>
              <w:t xml:space="preserve"> </w:t>
            </w:r>
            <w:r>
              <w:rPr>
                <w:b/>
              </w:rPr>
              <w:t>Tipo</w:t>
            </w:r>
            <w:r>
              <w:rPr>
                <w:b/>
                <w:spacing w:val="-4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Relación</w:t>
            </w:r>
          </w:p>
        </w:tc>
      </w:tr>
      <w:tr w:rsidR="00933222" w14:paraId="7C1F6B6C" w14:textId="77777777">
        <w:trPr>
          <w:trHeight w:val="575"/>
        </w:trPr>
        <w:tc>
          <w:tcPr>
            <w:tcW w:w="2583" w:type="dxa"/>
            <w:gridSpan w:val="2"/>
          </w:tcPr>
          <w:p w14:paraId="1827603D" w14:textId="77777777" w:rsidR="00933222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>Parentesco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39A3BE28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parentescoPeps</w:t>
            </w:r>
          </w:p>
        </w:tc>
        <w:tc>
          <w:tcPr>
            <w:tcW w:w="860" w:type="dxa"/>
          </w:tcPr>
          <w:p w14:paraId="59C2CEA2" w14:textId="77777777" w:rsidR="00933222" w:rsidRDefault="00000000">
            <w:pPr>
              <w:pStyle w:val="TableParagraph"/>
              <w:spacing w:line="266" w:lineRule="exact"/>
            </w:pPr>
            <w:r>
              <w:t>NO</w:t>
            </w:r>
          </w:p>
        </w:tc>
        <w:tc>
          <w:tcPr>
            <w:tcW w:w="3272" w:type="dxa"/>
          </w:tcPr>
          <w:p w14:paraId="217E0F58" w14:textId="77777777" w:rsidR="00933222" w:rsidRDefault="00000000">
            <w:pPr>
              <w:pStyle w:val="TableParagraph"/>
              <w:ind w:right="88"/>
            </w:pPr>
            <w:r>
              <w:t>Parentesco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cliente.</w:t>
            </w:r>
            <w:r>
              <w:rPr>
                <w:spacing w:val="1"/>
              </w:rPr>
              <w:t xml:space="preserve"> </w:t>
            </w:r>
            <w:r>
              <w:t>Por</w:t>
            </w:r>
            <w:r>
              <w:rPr>
                <w:spacing w:val="-47"/>
              </w:rPr>
              <w:t xml:space="preserve"> </w:t>
            </w:r>
            <w:r>
              <w:t>ejemplo:</w:t>
            </w:r>
            <w:r>
              <w:rPr>
                <w:spacing w:val="11"/>
              </w:rPr>
              <w:t xml:space="preserve"> </w:t>
            </w:r>
            <w:r>
              <w:t>Conyuque,</w:t>
            </w:r>
            <w:r>
              <w:rPr>
                <w:spacing w:val="9"/>
              </w:rPr>
              <w:t xml:space="preserve"> </w:t>
            </w:r>
            <w:r>
              <w:t>Familiar</w:t>
            </w:r>
            <w:r>
              <w:rPr>
                <w:spacing w:val="11"/>
              </w:rPr>
              <w:t xml:space="preserve"> </w:t>
            </w:r>
            <w:r>
              <w:t>para</w:t>
            </w:r>
          </w:p>
        </w:tc>
      </w:tr>
    </w:tbl>
    <w:p w14:paraId="5C6900E0" w14:textId="77777777" w:rsidR="00933222" w:rsidRDefault="00933222">
      <w:pPr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3"/>
        <w:gridCol w:w="2304"/>
        <w:gridCol w:w="860"/>
        <w:gridCol w:w="3272"/>
      </w:tblGrid>
      <w:tr w:rsidR="00933222" w14:paraId="284D10AC" w14:textId="77777777">
        <w:trPr>
          <w:trHeight w:val="2416"/>
        </w:trPr>
        <w:tc>
          <w:tcPr>
            <w:tcW w:w="2583" w:type="dxa"/>
          </w:tcPr>
          <w:p w14:paraId="435367EB" w14:textId="77777777" w:rsidR="00933222" w:rsidRDefault="009332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04" w:type="dxa"/>
          </w:tcPr>
          <w:p w14:paraId="71C67457" w14:textId="77777777" w:rsidR="00933222" w:rsidRDefault="009332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 w14:paraId="656A22DE" w14:textId="77777777" w:rsidR="00933222" w:rsidRDefault="009332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272" w:type="dxa"/>
          </w:tcPr>
          <w:p w14:paraId="33C882D4" w14:textId="77777777" w:rsidR="00933222" w:rsidRDefault="00000000">
            <w:pPr>
              <w:pStyle w:val="TableParagraph"/>
              <w:tabs>
                <w:tab w:val="left" w:pos="1187"/>
                <w:tab w:val="left" w:pos="2238"/>
                <w:tab w:val="left" w:pos="2558"/>
                <w:tab w:val="left" w:pos="3066"/>
              </w:tabs>
              <w:ind w:right="93"/>
            </w:pPr>
            <w:r>
              <w:t>persona</w:t>
            </w:r>
            <w:r>
              <w:tab/>
              <w:t>natural.</w:t>
            </w:r>
            <w:r>
              <w:tab/>
              <w:t>Socio</w:t>
            </w:r>
            <w:r>
              <w:tab/>
            </w:r>
            <w:r>
              <w:rPr>
                <w:spacing w:val="-4"/>
              </w:rPr>
              <w:t>y</w:t>
            </w:r>
            <w:r>
              <w:rPr>
                <w:spacing w:val="-47"/>
              </w:rPr>
              <w:t xml:space="preserve"> </w:t>
            </w:r>
            <w:r>
              <w:t>Accionista para persona jurídica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</w:rPr>
              <w:t>campo</w:t>
            </w:r>
          </w:p>
          <w:p w14:paraId="2E4FD33D" w14:textId="77777777" w:rsidR="00933222" w:rsidRDefault="00000000">
            <w:pPr>
              <w:pStyle w:val="TableParagraph"/>
              <w:ind w:right="94"/>
              <w:jc w:val="both"/>
            </w:pPr>
            <w:r>
              <w:rPr>
                <w:b/>
              </w:rPr>
              <w:t>TieneAlgunaRelacionPEPS</w:t>
            </w:r>
            <w:r>
              <w:rPr>
                <w:b/>
                <w:spacing w:val="1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afirmativa y el tipo de Relación es</w:t>
            </w:r>
            <w:r>
              <w:rPr>
                <w:spacing w:val="1"/>
              </w:rPr>
              <w:t xml:space="preserve"> </w:t>
            </w:r>
            <w:r>
              <w:t>Familiar.</w:t>
            </w:r>
          </w:p>
          <w:p w14:paraId="476784EE" w14:textId="77777777" w:rsidR="00933222" w:rsidRDefault="00000000">
            <w:pPr>
              <w:pStyle w:val="TableParagraph"/>
              <w:tabs>
                <w:tab w:val="left" w:pos="1004"/>
                <w:tab w:val="left" w:pos="1847"/>
                <w:tab w:val="left" w:pos="2317"/>
              </w:tabs>
              <w:spacing w:line="267" w:lineRule="exact"/>
            </w:pPr>
            <w:r>
              <w:t>Revisar</w:t>
            </w:r>
            <w:r>
              <w:tab/>
              <w:t>página</w:t>
            </w:r>
            <w:r>
              <w:tab/>
              <w:t>de</w:t>
            </w:r>
            <w:r>
              <w:tab/>
              <w:t>Catalogo:</w:t>
            </w:r>
          </w:p>
          <w:p w14:paraId="69637A05" w14:textId="77777777" w:rsidR="00933222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Parentesco</w:t>
            </w:r>
          </w:p>
        </w:tc>
      </w:tr>
      <w:tr w:rsidR="00933222" w14:paraId="79380A32" w14:textId="77777777">
        <w:trPr>
          <w:trHeight w:val="1074"/>
        </w:trPr>
        <w:tc>
          <w:tcPr>
            <w:tcW w:w="2583" w:type="dxa"/>
          </w:tcPr>
          <w:p w14:paraId="2F855DD1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  <w:shd w:val="clear" w:color="auto" w:fill="FFFF00"/>
              </w:rPr>
              <w:t>Tipo</w:t>
            </w:r>
            <w:r>
              <w:rPr>
                <w:b/>
                <w:spacing w:val="-3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Relación</w:t>
            </w:r>
          </w:p>
        </w:tc>
        <w:tc>
          <w:tcPr>
            <w:tcW w:w="2304" w:type="dxa"/>
          </w:tcPr>
          <w:p w14:paraId="2A6CF1C5" w14:textId="77777777" w:rsidR="00933222" w:rsidRDefault="00000000">
            <w:pPr>
              <w:pStyle w:val="TableParagraph"/>
              <w:spacing w:line="268" w:lineRule="exact"/>
              <w:ind w:left="105"/>
            </w:pPr>
            <w:r>
              <w:rPr>
                <w:shd w:val="clear" w:color="auto" w:fill="FFFF00"/>
              </w:rPr>
              <w:t>Cliente:</w:t>
            </w:r>
            <w:r>
              <w:rPr>
                <w:spacing w:val="-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relaciones:</w:t>
            </w:r>
          </w:p>
          <w:p w14:paraId="3083DA0D" w14:textId="77777777" w:rsidR="00933222" w:rsidRDefault="00000000">
            <w:pPr>
              <w:pStyle w:val="TableParagraph"/>
              <w:spacing w:before="1"/>
              <w:ind w:left="105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FFFF00"/>
              </w:rPr>
              <w:t>codigoRelacion</w:t>
            </w:r>
          </w:p>
        </w:tc>
        <w:tc>
          <w:tcPr>
            <w:tcW w:w="860" w:type="dxa"/>
          </w:tcPr>
          <w:p w14:paraId="4D50E323" w14:textId="77777777" w:rsidR="00933222" w:rsidRDefault="00000000">
            <w:pPr>
              <w:pStyle w:val="TableParagraph"/>
              <w:spacing w:line="268" w:lineRule="exact"/>
            </w:pPr>
            <w:r>
              <w:rPr>
                <w:shd w:val="clear" w:color="auto" w:fill="FFFF00"/>
              </w:rPr>
              <w:t>NO</w:t>
            </w:r>
          </w:p>
        </w:tc>
        <w:tc>
          <w:tcPr>
            <w:tcW w:w="3272" w:type="dxa"/>
          </w:tcPr>
          <w:p w14:paraId="33269B52" w14:textId="77777777" w:rsidR="00933222" w:rsidRDefault="00000000">
            <w:pPr>
              <w:pStyle w:val="TableParagraph"/>
              <w:ind w:right="86"/>
              <w:rPr>
                <w:b/>
              </w:rPr>
            </w:pPr>
            <w:r>
              <w:rPr>
                <w:shd w:val="clear" w:color="auto" w:fill="FFFF00"/>
              </w:rPr>
              <w:t>Obligatorio</w:t>
            </w:r>
            <w:r>
              <w:rPr>
                <w:spacing w:val="3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cuando</w:t>
            </w:r>
            <w:r>
              <w:rPr>
                <w:spacing w:val="37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se</w:t>
            </w:r>
            <w:r>
              <w:rPr>
                <w:spacing w:val="36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selecciona</w:t>
            </w:r>
            <w:r>
              <w:rPr>
                <w:spacing w:val="-46"/>
              </w:rPr>
              <w:t xml:space="preserve"> </w:t>
            </w:r>
            <w:r>
              <w:rPr>
                <w:shd w:val="clear" w:color="auto" w:fill="FFFF00"/>
              </w:rPr>
              <w:t>la opción Socio en Tipo Relación.</w:t>
            </w:r>
            <w:r>
              <w:rPr>
                <w:spacing w:val="1"/>
              </w:rPr>
              <w:t xml:space="preserve"> </w:t>
            </w:r>
            <w:r>
              <w:rPr>
                <w:shd w:val="clear" w:color="auto" w:fill="FFFF00"/>
              </w:rPr>
              <w:t>Revisar</w:t>
            </w:r>
            <w:r>
              <w:rPr>
                <w:spacing w:val="32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página</w:t>
            </w:r>
            <w:r>
              <w:rPr>
                <w:spacing w:val="35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de</w:t>
            </w:r>
            <w:r>
              <w:rPr>
                <w:spacing w:val="33"/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>Catalogo:</w:t>
            </w:r>
            <w:r>
              <w:rPr>
                <w:spacing w:val="36"/>
                <w:shd w:val="clear" w:color="auto" w:fill="FFFF00"/>
              </w:rPr>
              <w:t xml:space="preserve"> </w:t>
            </w:r>
            <w:r>
              <w:rPr>
                <w:b/>
                <w:shd w:val="clear" w:color="auto" w:fill="FFFF00"/>
              </w:rPr>
              <w:t>Tipo</w:t>
            </w:r>
          </w:p>
          <w:p w14:paraId="6B2157F4" w14:textId="77777777" w:rsidR="00933222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shd w:val="clear" w:color="auto" w:fill="FFFF00"/>
              </w:rPr>
              <w:t>Relación</w:t>
            </w:r>
          </w:p>
        </w:tc>
      </w:tr>
      <w:tr w:rsidR="00933222" w14:paraId="52CC826A" w14:textId="77777777">
        <w:trPr>
          <w:trHeight w:val="1879"/>
        </w:trPr>
        <w:tc>
          <w:tcPr>
            <w:tcW w:w="2583" w:type="dxa"/>
          </w:tcPr>
          <w:p w14:paraId="75EC295B" w14:textId="77777777" w:rsidR="00933222" w:rsidRDefault="00000000">
            <w:pPr>
              <w:pStyle w:val="TableParagraph"/>
              <w:ind w:right="1181"/>
              <w:rPr>
                <w:b/>
              </w:rPr>
            </w:pPr>
            <w:r>
              <w:rPr>
                <w:b/>
              </w:rPr>
              <w:t>Porcentaje de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participación</w:t>
            </w:r>
          </w:p>
        </w:tc>
        <w:tc>
          <w:tcPr>
            <w:tcW w:w="2304" w:type="dxa"/>
          </w:tcPr>
          <w:p w14:paraId="7FFB785F" w14:textId="77777777" w:rsidR="00933222" w:rsidRDefault="00000000">
            <w:pPr>
              <w:pStyle w:val="TableParagraph"/>
              <w:spacing w:line="268" w:lineRule="exact"/>
              <w:ind w:left="105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5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</w:p>
          <w:p w14:paraId="6D45DF80" w14:textId="77777777" w:rsidR="00933222" w:rsidRDefault="00000000">
            <w:pPr>
              <w:pStyle w:val="TableParagraph"/>
              <w:spacing w:before="1"/>
              <w:ind w:left="105"/>
            </w:pPr>
            <w:r>
              <w:rPr>
                <w:rFonts w:ascii="Consolas"/>
                <w:color w:val="0000C0"/>
                <w:sz w:val="20"/>
              </w:rPr>
              <w:t>porParticipacionAccionista</w:t>
            </w:r>
          </w:p>
        </w:tc>
        <w:tc>
          <w:tcPr>
            <w:tcW w:w="860" w:type="dxa"/>
          </w:tcPr>
          <w:p w14:paraId="2C9C2F9B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</w:p>
        </w:tc>
        <w:tc>
          <w:tcPr>
            <w:tcW w:w="3272" w:type="dxa"/>
          </w:tcPr>
          <w:p w14:paraId="7EDB1BC1" w14:textId="77777777" w:rsidR="00933222" w:rsidRDefault="00000000">
            <w:pPr>
              <w:pStyle w:val="TableParagraph"/>
              <w:ind w:right="86"/>
            </w:pPr>
            <w:r>
              <w:t>Valor</w:t>
            </w:r>
            <w:r>
              <w:rPr>
                <w:spacing w:val="31"/>
              </w:rPr>
              <w:t xml:space="preserve"> </w:t>
            </w:r>
            <w:r>
              <w:t>decimal</w:t>
            </w:r>
            <w:r>
              <w:rPr>
                <w:spacing w:val="29"/>
              </w:rPr>
              <w:t xml:space="preserve"> </w:t>
            </w:r>
            <w:r>
              <w:t>correspondiente</w:t>
            </w:r>
            <w:r>
              <w:rPr>
                <w:spacing w:val="30"/>
              </w:rPr>
              <w:t xml:space="preserve"> </w:t>
            </w:r>
            <w:r>
              <w:t>al</w:t>
            </w:r>
            <w:r>
              <w:rPr>
                <w:spacing w:val="-47"/>
              </w:rPr>
              <w:t xml:space="preserve"> </w:t>
            </w:r>
            <w:r>
              <w:t>porcentaje de</w:t>
            </w:r>
            <w:r>
              <w:rPr>
                <w:spacing w:val="-3"/>
              </w:rPr>
              <w:t xml:space="preserve"> </w:t>
            </w:r>
            <w:r>
              <w:t>participación.</w:t>
            </w:r>
          </w:p>
          <w:p w14:paraId="36C4C223" w14:textId="77777777" w:rsidR="00933222" w:rsidRDefault="00000000">
            <w:pPr>
              <w:pStyle w:val="TableParagraph"/>
              <w:tabs>
                <w:tab w:val="left" w:pos="2558"/>
              </w:tabs>
              <w:ind w:right="95"/>
            </w:pP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3558787B" w14:textId="77777777" w:rsidR="00933222" w:rsidRDefault="00000000">
            <w:pPr>
              <w:pStyle w:val="TableParagraph"/>
              <w:tabs>
                <w:tab w:val="left" w:pos="2968"/>
              </w:tabs>
              <w:ind w:right="94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rPr>
                <w:spacing w:val="-2"/>
              </w:rPr>
              <w:t>es</w:t>
            </w:r>
            <w:r>
              <w:rPr>
                <w:spacing w:val="-47"/>
              </w:rPr>
              <w:t xml:space="preserve"> </w:t>
            </w:r>
            <w:r>
              <w:t>afirmativa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8"/>
              </w:rPr>
              <w:t xml:space="preserve"> </w:t>
            </w:r>
            <w:r>
              <w:t>el</w:t>
            </w:r>
            <w:r>
              <w:rPr>
                <w:spacing w:val="6"/>
              </w:rPr>
              <w:t xml:space="preserve"> </w:t>
            </w:r>
            <w:r>
              <w:t>tipo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8"/>
              </w:rPr>
              <w:t xml:space="preserve"> </w:t>
            </w:r>
            <w:r>
              <w:t>Relación</w:t>
            </w:r>
            <w:r>
              <w:rPr>
                <w:spacing w:val="5"/>
              </w:rPr>
              <w:t xml:space="preserve"> </w:t>
            </w:r>
            <w:r>
              <w:t>es</w:t>
            </w:r>
          </w:p>
          <w:p w14:paraId="1E12D044" w14:textId="77777777" w:rsidR="00933222" w:rsidRDefault="00000000">
            <w:pPr>
              <w:pStyle w:val="TableParagraph"/>
              <w:spacing w:line="247" w:lineRule="exact"/>
            </w:pPr>
            <w:r>
              <w:t>Sociedad.</w:t>
            </w:r>
          </w:p>
        </w:tc>
      </w:tr>
      <w:tr w:rsidR="00933222" w14:paraId="67323E91" w14:textId="77777777">
        <w:trPr>
          <w:trHeight w:val="1343"/>
        </w:trPr>
        <w:tc>
          <w:tcPr>
            <w:tcW w:w="2583" w:type="dxa"/>
          </w:tcPr>
          <w:p w14:paraId="0AB401D0" w14:textId="77777777" w:rsidR="00933222" w:rsidRDefault="00000000">
            <w:pPr>
              <w:pStyle w:val="TableParagraph"/>
              <w:spacing w:before="1" w:line="256" w:lineRule="auto"/>
              <w:ind w:right="475"/>
              <w:rPr>
                <w:b/>
              </w:rPr>
            </w:pPr>
            <w:r>
              <w:rPr>
                <w:b/>
              </w:rPr>
              <w:t>Tipo de Identificación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36B65238" w14:textId="77777777" w:rsidR="00933222" w:rsidRDefault="00000000">
            <w:pPr>
              <w:pStyle w:val="TableParagraph"/>
              <w:spacing w:before="1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Documento:</w:t>
            </w:r>
            <w:r>
              <w:rPr>
                <w:rFonts w:ascii="Consolas"/>
                <w:spacing w:val="-2"/>
                <w:sz w:val="20"/>
                <w:shd w:val="clear" w:color="auto" w:fill="EFD7A8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tipo</w:t>
            </w:r>
          </w:p>
        </w:tc>
        <w:tc>
          <w:tcPr>
            <w:tcW w:w="860" w:type="dxa"/>
          </w:tcPr>
          <w:p w14:paraId="0B7CF707" w14:textId="77777777" w:rsidR="00933222" w:rsidRDefault="00000000">
            <w:pPr>
              <w:pStyle w:val="TableParagraph"/>
              <w:spacing w:before="1"/>
            </w:pPr>
            <w:r>
              <w:t>NO</w:t>
            </w:r>
          </w:p>
        </w:tc>
        <w:tc>
          <w:tcPr>
            <w:tcW w:w="3272" w:type="dxa"/>
          </w:tcPr>
          <w:p w14:paraId="541D825C" w14:textId="77777777" w:rsidR="00933222" w:rsidRDefault="00000000">
            <w:pPr>
              <w:pStyle w:val="TableParagraph"/>
              <w:tabs>
                <w:tab w:val="left" w:pos="2558"/>
              </w:tabs>
              <w:spacing w:before="1"/>
              <w:ind w:right="95"/>
            </w:pPr>
            <w:r>
              <w:t>Tipo de identificación del peps.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0B1EF3D1" w14:textId="77777777" w:rsidR="00933222" w:rsidRDefault="00000000">
            <w:pPr>
              <w:pStyle w:val="TableParagraph"/>
              <w:tabs>
                <w:tab w:val="left" w:pos="2968"/>
              </w:tabs>
              <w:spacing w:line="267" w:lineRule="exact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t>es</w:t>
            </w:r>
          </w:p>
          <w:p w14:paraId="3D7C5E16" w14:textId="77777777" w:rsidR="00933222" w:rsidRDefault="00000000">
            <w:pPr>
              <w:pStyle w:val="TableParagraph"/>
              <w:spacing w:line="249" w:lineRule="exact"/>
            </w:pPr>
            <w:r>
              <w:t>afirmativa</w:t>
            </w:r>
          </w:p>
        </w:tc>
      </w:tr>
      <w:tr w:rsidR="00933222" w14:paraId="13F00E9A" w14:textId="77777777">
        <w:trPr>
          <w:trHeight w:val="1343"/>
        </w:trPr>
        <w:tc>
          <w:tcPr>
            <w:tcW w:w="2583" w:type="dxa"/>
          </w:tcPr>
          <w:p w14:paraId="0D9732F2" w14:textId="77777777" w:rsidR="00933222" w:rsidRDefault="00000000">
            <w:pPr>
              <w:pStyle w:val="TableParagraph"/>
              <w:spacing w:line="259" w:lineRule="auto"/>
              <w:ind w:right="538"/>
              <w:rPr>
                <w:b/>
              </w:rPr>
            </w:pPr>
            <w:r>
              <w:rPr>
                <w:b/>
              </w:rPr>
              <w:t>Nro de identificación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7C8A2176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Documento:</w:t>
            </w:r>
            <w:r>
              <w:rPr>
                <w:rFonts w:ascii="Consolas"/>
                <w:spacing w:val="-6"/>
                <w:sz w:val="20"/>
                <w:shd w:val="clear" w:color="auto" w:fill="EFD7A8"/>
              </w:rPr>
              <w:t xml:space="preserve"> </w:t>
            </w:r>
            <w:r>
              <w:rPr>
                <w:rFonts w:ascii="Consolas"/>
                <w:sz w:val="20"/>
                <w:shd w:val="clear" w:color="auto" w:fill="EFD7A8"/>
              </w:rPr>
              <w:t>numero</w:t>
            </w:r>
          </w:p>
        </w:tc>
        <w:tc>
          <w:tcPr>
            <w:tcW w:w="860" w:type="dxa"/>
          </w:tcPr>
          <w:p w14:paraId="5A32AADF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</w:p>
        </w:tc>
        <w:tc>
          <w:tcPr>
            <w:tcW w:w="3272" w:type="dxa"/>
          </w:tcPr>
          <w:p w14:paraId="64D2025A" w14:textId="77777777" w:rsidR="00933222" w:rsidRDefault="00000000">
            <w:pPr>
              <w:pStyle w:val="TableParagraph"/>
              <w:tabs>
                <w:tab w:val="left" w:pos="2558"/>
              </w:tabs>
              <w:ind w:right="95"/>
            </w:pPr>
            <w:r>
              <w:t>Nro de identificación del peps.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67B132A0" w14:textId="77777777" w:rsidR="00933222" w:rsidRDefault="00000000">
            <w:pPr>
              <w:pStyle w:val="TableParagraph"/>
              <w:tabs>
                <w:tab w:val="left" w:pos="2968"/>
              </w:tabs>
              <w:spacing w:line="270" w:lineRule="atLeast"/>
              <w:ind w:right="94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rPr>
                <w:spacing w:val="-2"/>
              </w:rPr>
              <w:t>es</w:t>
            </w:r>
            <w:r>
              <w:rPr>
                <w:spacing w:val="-47"/>
              </w:rPr>
              <w:t xml:space="preserve"> </w:t>
            </w:r>
            <w:r>
              <w:t>afirmativa</w:t>
            </w:r>
          </w:p>
        </w:tc>
      </w:tr>
      <w:tr w:rsidR="00933222" w14:paraId="1144DBC0" w14:textId="77777777">
        <w:trPr>
          <w:trHeight w:val="1339"/>
        </w:trPr>
        <w:tc>
          <w:tcPr>
            <w:tcW w:w="2583" w:type="dxa"/>
          </w:tcPr>
          <w:p w14:paraId="7B6CE1B0" w14:textId="77777777" w:rsidR="00933222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>Primer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Nombre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1B1B228A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hd w:val="clear" w:color="auto" w:fill="E8F1FD"/>
              </w:rPr>
              <w:t>:</w:t>
            </w:r>
            <w:r>
              <w:rPr>
                <w:color w:val="0000C0"/>
                <w:spacing w:val="1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primerNombre</w:t>
            </w:r>
          </w:p>
        </w:tc>
        <w:tc>
          <w:tcPr>
            <w:tcW w:w="860" w:type="dxa"/>
          </w:tcPr>
          <w:p w14:paraId="7B08B683" w14:textId="77777777" w:rsidR="00933222" w:rsidRDefault="00000000">
            <w:pPr>
              <w:pStyle w:val="TableParagraph"/>
              <w:spacing w:line="266" w:lineRule="exact"/>
            </w:pPr>
            <w:r>
              <w:t>NO</w:t>
            </w:r>
          </w:p>
        </w:tc>
        <w:tc>
          <w:tcPr>
            <w:tcW w:w="3272" w:type="dxa"/>
          </w:tcPr>
          <w:p w14:paraId="184EAA24" w14:textId="77777777" w:rsidR="00933222" w:rsidRDefault="00000000">
            <w:pPr>
              <w:pStyle w:val="TableParagraph"/>
              <w:tabs>
                <w:tab w:val="left" w:pos="2558"/>
              </w:tabs>
              <w:ind w:right="95"/>
            </w:pPr>
            <w:r>
              <w:t>Primer</w:t>
            </w:r>
            <w:r>
              <w:rPr>
                <w:spacing w:val="-1"/>
              </w:rPr>
              <w:t xml:space="preserve"> </w:t>
            </w:r>
            <w:r>
              <w:t>Nombre</w:t>
            </w:r>
            <w:r>
              <w:rPr>
                <w:spacing w:val="1"/>
              </w:rPr>
              <w:t xml:space="preserve"> </w:t>
            </w:r>
            <w:r>
              <w:t>del peps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1CE1E5F2" w14:textId="77777777" w:rsidR="00933222" w:rsidRDefault="00000000">
            <w:pPr>
              <w:pStyle w:val="TableParagraph"/>
              <w:tabs>
                <w:tab w:val="left" w:pos="2968"/>
              </w:tabs>
              <w:spacing w:line="267" w:lineRule="exact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t>es</w:t>
            </w:r>
          </w:p>
          <w:p w14:paraId="213F379A" w14:textId="77777777" w:rsidR="00933222" w:rsidRDefault="00000000">
            <w:pPr>
              <w:pStyle w:val="TableParagraph"/>
              <w:spacing w:line="248" w:lineRule="exact"/>
            </w:pPr>
            <w:r>
              <w:t>afirmativa</w:t>
            </w:r>
          </w:p>
        </w:tc>
      </w:tr>
      <w:tr w:rsidR="00933222" w14:paraId="29904CC8" w14:textId="77777777">
        <w:trPr>
          <w:trHeight w:val="1343"/>
        </w:trPr>
        <w:tc>
          <w:tcPr>
            <w:tcW w:w="2583" w:type="dxa"/>
          </w:tcPr>
          <w:p w14:paraId="19AF0F32" w14:textId="77777777" w:rsidR="0093322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Segundo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Nombre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6BE6BEB6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hd w:val="clear" w:color="auto" w:fill="E8F1FD"/>
              </w:rPr>
              <w:t>:</w:t>
            </w:r>
            <w:r>
              <w:rPr>
                <w:color w:val="0000C0"/>
                <w:spacing w:val="1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segundoNombre</w:t>
            </w:r>
          </w:p>
        </w:tc>
        <w:tc>
          <w:tcPr>
            <w:tcW w:w="860" w:type="dxa"/>
          </w:tcPr>
          <w:p w14:paraId="0E2F4C3F" w14:textId="77777777" w:rsidR="00933222" w:rsidRDefault="00000000">
            <w:pPr>
              <w:pStyle w:val="TableParagraph"/>
              <w:spacing w:before="1"/>
            </w:pPr>
            <w:r>
              <w:t>NO</w:t>
            </w:r>
          </w:p>
        </w:tc>
        <w:tc>
          <w:tcPr>
            <w:tcW w:w="3272" w:type="dxa"/>
          </w:tcPr>
          <w:p w14:paraId="478CD7BD" w14:textId="77777777" w:rsidR="00933222" w:rsidRDefault="00000000">
            <w:pPr>
              <w:pStyle w:val="TableParagraph"/>
              <w:tabs>
                <w:tab w:val="left" w:pos="2558"/>
              </w:tabs>
              <w:ind w:right="95"/>
            </w:pPr>
            <w:r>
              <w:t>Segundo Nombre del peps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013D591D" w14:textId="77777777" w:rsidR="00933222" w:rsidRDefault="00000000">
            <w:pPr>
              <w:pStyle w:val="TableParagraph"/>
              <w:tabs>
                <w:tab w:val="left" w:pos="2968"/>
              </w:tabs>
              <w:spacing w:line="270" w:lineRule="atLeast"/>
              <w:ind w:right="94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rPr>
                <w:spacing w:val="-2"/>
              </w:rPr>
              <w:t>es</w:t>
            </w:r>
            <w:r>
              <w:rPr>
                <w:spacing w:val="-47"/>
              </w:rPr>
              <w:t xml:space="preserve"> </w:t>
            </w:r>
            <w:r>
              <w:t>afirmativa</w:t>
            </w:r>
          </w:p>
        </w:tc>
      </w:tr>
      <w:tr w:rsidR="00933222" w14:paraId="7DDC6AF9" w14:textId="77777777">
        <w:trPr>
          <w:trHeight w:val="1342"/>
        </w:trPr>
        <w:tc>
          <w:tcPr>
            <w:tcW w:w="2583" w:type="dxa"/>
          </w:tcPr>
          <w:p w14:paraId="1FDE64AF" w14:textId="77777777" w:rsidR="00933222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>Primer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Apellido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31C94C41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hd w:val="clear" w:color="auto" w:fill="E8F1FD"/>
              </w:rPr>
              <w:t>:</w:t>
            </w:r>
            <w:r>
              <w:rPr>
                <w:color w:val="0000C0"/>
                <w:spacing w:val="1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primerApellido</w:t>
            </w:r>
          </w:p>
        </w:tc>
        <w:tc>
          <w:tcPr>
            <w:tcW w:w="860" w:type="dxa"/>
          </w:tcPr>
          <w:p w14:paraId="127F1E10" w14:textId="77777777" w:rsidR="00933222" w:rsidRDefault="00000000">
            <w:pPr>
              <w:pStyle w:val="TableParagraph"/>
              <w:spacing w:line="266" w:lineRule="exact"/>
            </w:pPr>
            <w:r>
              <w:t>NO</w:t>
            </w:r>
          </w:p>
        </w:tc>
        <w:tc>
          <w:tcPr>
            <w:tcW w:w="3272" w:type="dxa"/>
          </w:tcPr>
          <w:p w14:paraId="31B10FBC" w14:textId="77777777" w:rsidR="00933222" w:rsidRDefault="00000000">
            <w:pPr>
              <w:pStyle w:val="TableParagraph"/>
              <w:tabs>
                <w:tab w:val="left" w:pos="2558"/>
              </w:tabs>
              <w:ind w:right="95"/>
            </w:pPr>
            <w:r>
              <w:t>Primer</w:t>
            </w:r>
            <w:r>
              <w:rPr>
                <w:spacing w:val="-1"/>
              </w:rPr>
              <w:t xml:space="preserve"> </w:t>
            </w:r>
            <w:r>
              <w:t>Apellido</w:t>
            </w:r>
            <w:r>
              <w:rPr>
                <w:spacing w:val="1"/>
              </w:rPr>
              <w:t xml:space="preserve"> </w:t>
            </w:r>
            <w:r>
              <w:t>del peps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70B57F2A" w14:textId="77777777" w:rsidR="00933222" w:rsidRDefault="00000000">
            <w:pPr>
              <w:pStyle w:val="TableParagraph"/>
              <w:tabs>
                <w:tab w:val="left" w:pos="2968"/>
              </w:tabs>
              <w:spacing w:line="270" w:lineRule="atLeast"/>
              <w:ind w:right="94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rPr>
                <w:spacing w:val="-2"/>
              </w:rPr>
              <w:t>es</w:t>
            </w:r>
            <w:r>
              <w:rPr>
                <w:spacing w:val="-47"/>
              </w:rPr>
              <w:t xml:space="preserve"> </w:t>
            </w:r>
            <w:r>
              <w:t>afirmativa</w:t>
            </w:r>
          </w:p>
        </w:tc>
      </w:tr>
      <w:tr w:rsidR="00933222" w14:paraId="72C8214C" w14:textId="77777777">
        <w:trPr>
          <w:trHeight w:val="1339"/>
        </w:trPr>
        <w:tc>
          <w:tcPr>
            <w:tcW w:w="2583" w:type="dxa"/>
          </w:tcPr>
          <w:p w14:paraId="0C00CCAB" w14:textId="77777777" w:rsidR="00933222" w:rsidRDefault="00000000">
            <w:pPr>
              <w:pStyle w:val="TableParagraph"/>
              <w:spacing w:line="264" w:lineRule="exact"/>
              <w:rPr>
                <w:b/>
              </w:rPr>
            </w:pPr>
            <w:r>
              <w:rPr>
                <w:b/>
              </w:rPr>
              <w:t>Segundo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Apellido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PEPS</w:t>
            </w:r>
          </w:p>
        </w:tc>
        <w:tc>
          <w:tcPr>
            <w:tcW w:w="2304" w:type="dxa"/>
          </w:tcPr>
          <w:p w14:paraId="15B8797E" w14:textId="77777777" w:rsidR="00933222" w:rsidRDefault="00000000">
            <w:pPr>
              <w:pStyle w:val="TableParagraph"/>
              <w:ind w:left="105" w:right="233"/>
              <w:rPr>
                <w:rFonts w:ascii="Consolas"/>
                <w:sz w:val="20"/>
              </w:rPr>
            </w:pPr>
            <w:r>
              <w:t>Cliente:</w:t>
            </w:r>
            <w:r>
              <w:rPr>
                <w:spacing w:val="-9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relaciones: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persona</w:t>
            </w:r>
            <w:r>
              <w:rPr>
                <w:color w:val="0000C0"/>
                <w:shd w:val="clear" w:color="auto" w:fill="E8F1FD"/>
              </w:rPr>
              <w:t>:</w:t>
            </w:r>
            <w:r>
              <w:rPr>
                <w:color w:val="0000C0"/>
                <w:spacing w:val="1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segundoApellido</w:t>
            </w:r>
          </w:p>
        </w:tc>
        <w:tc>
          <w:tcPr>
            <w:tcW w:w="860" w:type="dxa"/>
          </w:tcPr>
          <w:p w14:paraId="6119812E" w14:textId="77777777" w:rsidR="00933222" w:rsidRDefault="00000000">
            <w:pPr>
              <w:pStyle w:val="TableParagraph"/>
              <w:spacing w:line="264" w:lineRule="exact"/>
            </w:pPr>
            <w:r>
              <w:t>NO</w:t>
            </w:r>
          </w:p>
        </w:tc>
        <w:tc>
          <w:tcPr>
            <w:tcW w:w="3272" w:type="dxa"/>
          </w:tcPr>
          <w:p w14:paraId="2A7DBA92" w14:textId="77777777" w:rsidR="00933222" w:rsidRDefault="00000000">
            <w:pPr>
              <w:pStyle w:val="TableParagraph"/>
              <w:tabs>
                <w:tab w:val="left" w:pos="2558"/>
              </w:tabs>
              <w:ind w:right="95"/>
            </w:pPr>
            <w:r>
              <w:t>Segundo Apellido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peps</w:t>
            </w:r>
            <w:r>
              <w:rPr>
                <w:spacing w:val="1"/>
              </w:rPr>
              <w:t xml:space="preserve"> </w:t>
            </w:r>
            <w:r>
              <w:t>Obligatorio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8"/>
              </w:rPr>
              <w:t xml:space="preserve"> </w:t>
            </w:r>
            <w:r>
              <w:t>la</w:t>
            </w:r>
            <w:r>
              <w:rPr>
                <w:spacing w:val="16"/>
              </w:rPr>
              <w:t xml:space="preserve"> </w:t>
            </w:r>
            <w:r>
              <w:t>respuesta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tab/>
            </w:r>
            <w:r>
              <w:rPr>
                <w:spacing w:val="-1"/>
              </w:rPr>
              <w:t>campo</w:t>
            </w:r>
          </w:p>
          <w:p w14:paraId="346B4C5B" w14:textId="77777777" w:rsidR="00933222" w:rsidRDefault="00000000">
            <w:pPr>
              <w:pStyle w:val="TableParagraph"/>
              <w:tabs>
                <w:tab w:val="left" w:pos="2968"/>
              </w:tabs>
              <w:spacing w:line="267" w:lineRule="exact"/>
            </w:pPr>
            <w:r>
              <w:rPr>
                <w:b/>
              </w:rPr>
              <w:t>TieneAlgunaRelacionPEPS</w:t>
            </w:r>
            <w:r>
              <w:rPr>
                <w:b/>
              </w:rPr>
              <w:tab/>
            </w:r>
            <w:r>
              <w:t>es</w:t>
            </w:r>
          </w:p>
          <w:p w14:paraId="135D0652" w14:textId="77777777" w:rsidR="00933222" w:rsidRDefault="00000000">
            <w:pPr>
              <w:pStyle w:val="TableParagraph"/>
              <w:spacing w:line="252" w:lineRule="exact"/>
            </w:pPr>
            <w:r>
              <w:t>afirmativa</w:t>
            </w:r>
          </w:p>
        </w:tc>
      </w:tr>
    </w:tbl>
    <w:p w14:paraId="02B25294" w14:textId="77777777" w:rsidR="00933222" w:rsidRDefault="00000000">
      <w:pPr>
        <w:rPr>
          <w:sz w:val="2"/>
          <w:szCs w:val="2"/>
        </w:rPr>
      </w:pPr>
      <w:r>
        <w:pict w14:anchorId="700D255C">
          <v:rect id="_x0000_s1031" style="position:absolute;margin-left:243.5pt;margin-top:248.05pt;width:60.45pt;height:13.4pt;z-index:-251656704;mso-position-horizontal-relative:page;mso-position-vertical-relative:page;mso-width-relative:page;mso-height-relative:page" fillcolor="#e8f1fd" stroked="f">
            <w10:wrap anchorx="page" anchory="page"/>
          </v:rect>
        </w:pict>
      </w:r>
      <w:r>
        <w:pict w14:anchorId="435F2785">
          <v:rect id="_x0000_s1032" style="position:absolute;margin-left:243.5pt;margin-top:342.6pt;width:60.45pt;height:13.4pt;z-index:-251655680;mso-position-horizontal-relative:page;mso-position-vertical-relative:page;mso-width-relative:page;mso-height-relative:page" fillcolor="#e8f1fd" stroked="f">
            <w10:wrap anchorx="page" anchory="page"/>
          </v:rect>
        </w:pict>
      </w:r>
      <w:r>
        <w:pict w14:anchorId="347BDEC7">
          <v:rect id="_x0000_s1033" style="position:absolute;margin-left:243.5pt;margin-top:410.2pt;width:60.45pt;height:13.4pt;z-index:-251654656;mso-position-horizontal-relative:page;mso-position-vertical-relative:page;mso-width-relative:page;mso-height-relative:page" fillcolor="#e8f1fd" stroked="f">
            <w10:wrap anchorx="page" anchory="page"/>
          </v:rect>
        </w:pict>
      </w:r>
      <w:r>
        <w:pict w14:anchorId="0F1E3A62">
          <v:rect id="_x0000_s1034" style="position:absolute;margin-left:243.5pt;margin-top:477.9pt;width:60.45pt;height:13.4pt;z-index:-251653632;mso-position-horizontal-relative:page;mso-position-vertical-relative:page;mso-width-relative:page;mso-height-relative:page" fillcolor="#e8f1fd" stroked="f">
            <w10:wrap anchorx="page" anchory="page"/>
          </v:rect>
        </w:pict>
      </w:r>
    </w:p>
    <w:p w14:paraId="0E16B5E2" w14:textId="77777777" w:rsidR="00933222" w:rsidRDefault="00933222">
      <w:pPr>
        <w:rPr>
          <w:sz w:val="2"/>
          <w:szCs w:val="2"/>
        </w:rPr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184C68D6" w14:textId="77777777" w:rsidR="00933222" w:rsidRDefault="00000000">
      <w:pPr>
        <w:spacing w:before="41"/>
        <w:ind w:left="1040"/>
        <w:rPr>
          <w:b/>
        </w:rPr>
      </w:pPr>
      <w:r>
        <w:rPr>
          <w:b/>
        </w:rPr>
        <w:lastRenderedPageBreak/>
        <w:t>Otros</w:t>
      </w:r>
      <w:r>
        <w:rPr>
          <w:b/>
          <w:spacing w:val="-2"/>
        </w:rPr>
        <w:t xml:space="preserve"> </w:t>
      </w:r>
      <w:r>
        <w:rPr>
          <w:b/>
        </w:rPr>
        <w:t>Datos:</w:t>
      </w:r>
    </w:p>
    <w:p w14:paraId="465E9A08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2415"/>
        <w:gridCol w:w="1268"/>
        <w:gridCol w:w="3675"/>
      </w:tblGrid>
      <w:tr w:rsidR="00933222" w14:paraId="432F8949" w14:textId="77777777">
        <w:trPr>
          <w:trHeight w:val="2418"/>
        </w:trPr>
        <w:tc>
          <w:tcPr>
            <w:tcW w:w="1661" w:type="dxa"/>
          </w:tcPr>
          <w:p w14:paraId="3647F8E7" w14:textId="77777777" w:rsidR="00933222" w:rsidRDefault="00000000">
            <w:pPr>
              <w:pStyle w:val="TableParagraph"/>
              <w:ind w:right="100"/>
              <w:rPr>
                <w:b/>
              </w:rPr>
            </w:pPr>
            <w:r>
              <w:rPr>
                <w:b/>
              </w:rPr>
              <w:t>Respuesta a la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pregunta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relación laboral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entre el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tomador y los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asegurados</w:t>
            </w:r>
          </w:p>
        </w:tc>
        <w:tc>
          <w:tcPr>
            <w:tcW w:w="2415" w:type="dxa"/>
          </w:tcPr>
          <w:p w14:paraId="02248126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relacionLaboral</w:t>
            </w:r>
          </w:p>
        </w:tc>
        <w:tc>
          <w:tcPr>
            <w:tcW w:w="1268" w:type="dxa"/>
          </w:tcPr>
          <w:p w14:paraId="4D7B505E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</w:p>
        </w:tc>
        <w:tc>
          <w:tcPr>
            <w:tcW w:w="3675" w:type="dxa"/>
          </w:tcPr>
          <w:p w14:paraId="0EC6FD85" w14:textId="77777777" w:rsidR="00933222" w:rsidRDefault="00000000">
            <w:pPr>
              <w:pStyle w:val="TableParagraph"/>
              <w:ind w:left="104" w:right="97"/>
              <w:jc w:val="both"/>
            </w:pPr>
            <w:r>
              <w:rPr>
                <w:b/>
                <w:spacing w:val="-1"/>
              </w:rPr>
              <w:t>S</w:t>
            </w:r>
            <w:r>
              <w:rPr>
                <w:spacing w:val="-1"/>
              </w:rPr>
              <w:t>: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El</w:t>
            </w:r>
            <w:r>
              <w:rPr>
                <w:spacing w:val="-12"/>
              </w:rPr>
              <w:t xml:space="preserve"> </w:t>
            </w:r>
            <w:r>
              <w:t>tomador</w:t>
            </w:r>
            <w:r>
              <w:rPr>
                <w:spacing w:val="-14"/>
              </w:rPr>
              <w:t xml:space="preserve"> </w:t>
            </w:r>
            <w:r>
              <w:t>tiene</w:t>
            </w:r>
            <w:r>
              <w:rPr>
                <w:spacing w:val="-12"/>
              </w:rPr>
              <w:t xml:space="preserve"> </w:t>
            </w:r>
            <w:r>
              <w:t>una</w:t>
            </w:r>
            <w:r>
              <w:rPr>
                <w:spacing w:val="-12"/>
              </w:rPr>
              <w:t xml:space="preserve"> </w:t>
            </w:r>
            <w:r>
              <w:t>relación</w:t>
            </w:r>
            <w:r>
              <w:rPr>
                <w:spacing w:val="-13"/>
              </w:rPr>
              <w:t xml:space="preserve"> </w:t>
            </w:r>
            <w:r>
              <w:t>laboral</w:t>
            </w:r>
            <w:r>
              <w:rPr>
                <w:spacing w:val="-47"/>
              </w:rPr>
              <w:t xml:space="preserve"> </w:t>
            </w:r>
            <w:r>
              <w:t>con</w:t>
            </w:r>
            <w:r>
              <w:rPr>
                <w:spacing w:val="-2"/>
              </w:rPr>
              <w:t xml:space="preserve"> </w:t>
            </w:r>
            <w:r>
              <w:t>los asegurados.</w:t>
            </w:r>
          </w:p>
          <w:p w14:paraId="02F899DB" w14:textId="77777777" w:rsidR="00933222" w:rsidRDefault="00000000">
            <w:pPr>
              <w:pStyle w:val="TableParagraph"/>
              <w:ind w:left="104" w:right="96"/>
              <w:jc w:val="both"/>
            </w:pPr>
            <w:r>
              <w:rPr>
                <w:b/>
              </w:rPr>
              <w:t xml:space="preserve">N: </w:t>
            </w:r>
            <w:r>
              <w:t>En caso de que el tomador no tiene</w:t>
            </w:r>
            <w:r>
              <w:rPr>
                <w:spacing w:val="-47"/>
              </w:rPr>
              <w:t xml:space="preserve"> </w:t>
            </w:r>
            <w:r>
              <w:t>una</w:t>
            </w:r>
            <w:r>
              <w:rPr>
                <w:spacing w:val="1"/>
              </w:rPr>
              <w:t xml:space="preserve"> </w:t>
            </w:r>
            <w:r>
              <w:t>relación</w:t>
            </w:r>
            <w:r>
              <w:rPr>
                <w:spacing w:val="1"/>
              </w:rPr>
              <w:t xml:space="preserve"> </w:t>
            </w:r>
            <w:r>
              <w:t>laboral</w:t>
            </w:r>
            <w:r>
              <w:rPr>
                <w:spacing w:val="1"/>
              </w:rPr>
              <w:t xml:space="preserve"> </w:t>
            </w:r>
            <w:r>
              <w:t>con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-47"/>
              </w:rPr>
              <w:t xml:space="preserve"> </w:t>
            </w:r>
            <w:r>
              <w:t>asegurados.</w:t>
            </w:r>
          </w:p>
          <w:p w14:paraId="1633256D" w14:textId="77777777" w:rsidR="00933222" w:rsidRDefault="00000000">
            <w:pPr>
              <w:pStyle w:val="TableParagraph"/>
              <w:spacing w:line="270" w:lineRule="atLeast"/>
              <w:ind w:left="104" w:right="95"/>
              <w:jc w:val="both"/>
            </w:pPr>
            <w:r>
              <w:t>Esta pregunta es opcional, en caso de</w:t>
            </w:r>
            <w:r>
              <w:rPr>
                <w:spacing w:val="1"/>
              </w:rPr>
              <w:t xml:space="preserve"> </w:t>
            </w:r>
            <w:r>
              <w:t>que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haga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pregunta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aplicativo cliente, enviar la respuesta</w:t>
            </w:r>
            <w:r>
              <w:rPr>
                <w:spacing w:val="1"/>
              </w:rPr>
              <w:t xml:space="preserve"> </w:t>
            </w:r>
            <w:r>
              <w:t>en NULL</w:t>
            </w:r>
          </w:p>
        </w:tc>
      </w:tr>
      <w:tr w:rsidR="00933222" w14:paraId="4A9AFFBC" w14:textId="77777777">
        <w:trPr>
          <w:trHeight w:val="802"/>
        </w:trPr>
        <w:tc>
          <w:tcPr>
            <w:tcW w:w="1661" w:type="dxa"/>
          </w:tcPr>
          <w:p w14:paraId="11B29954" w14:textId="77777777" w:rsidR="00933222" w:rsidRDefault="00000000">
            <w:pPr>
              <w:pStyle w:val="TableParagraph"/>
              <w:spacing w:line="259" w:lineRule="auto"/>
              <w:ind w:right="581"/>
              <w:rPr>
                <w:b/>
              </w:rPr>
            </w:pPr>
            <w:r>
              <w:rPr>
                <w:b/>
              </w:rPr>
              <w:t>Código de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Aplicación</w:t>
            </w:r>
          </w:p>
        </w:tc>
        <w:tc>
          <w:tcPr>
            <w:tcW w:w="2415" w:type="dxa"/>
          </w:tcPr>
          <w:p w14:paraId="0BB0DCE6" w14:textId="77777777" w:rsidR="00933222" w:rsidRDefault="00000000">
            <w:pPr>
              <w:pStyle w:val="TableParagraph"/>
              <w:spacing w:line="228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codigoAplicacion</w:t>
            </w:r>
          </w:p>
        </w:tc>
        <w:tc>
          <w:tcPr>
            <w:tcW w:w="1268" w:type="dxa"/>
          </w:tcPr>
          <w:p w14:paraId="1B170B92" w14:textId="77777777" w:rsidR="00933222" w:rsidRDefault="00000000">
            <w:pPr>
              <w:pStyle w:val="TableParagraph"/>
              <w:spacing w:line="264" w:lineRule="exact"/>
            </w:pPr>
            <w:r>
              <w:t>SI</w:t>
            </w:r>
          </w:p>
        </w:tc>
        <w:tc>
          <w:tcPr>
            <w:tcW w:w="3675" w:type="dxa"/>
          </w:tcPr>
          <w:p w14:paraId="5E23935D" w14:textId="77777777" w:rsidR="00933222" w:rsidRDefault="00000000">
            <w:pPr>
              <w:pStyle w:val="TableParagraph"/>
              <w:ind w:left="104" w:right="87"/>
            </w:pPr>
            <w:r>
              <w:t>Código</w:t>
            </w:r>
            <w:r>
              <w:rPr>
                <w:spacing w:val="28"/>
              </w:rPr>
              <w:t xml:space="preserve"> </w:t>
            </w:r>
            <w:r>
              <w:t>de</w:t>
            </w:r>
            <w:r>
              <w:rPr>
                <w:spacing w:val="28"/>
              </w:rPr>
              <w:t xml:space="preserve"> </w:t>
            </w:r>
            <w:r>
              <w:t>aplicación</w:t>
            </w:r>
            <w:r>
              <w:rPr>
                <w:spacing w:val="30"/>
              </w:rPr>
              <w:t xml:space="preserve"> </w:t>
            </w:r>
            <w:r>
              <w:t>del</w:t>
            </w:r>
            <w:r>
              <w:rPr>
                <w:spacing w:val="27"/>
              </w:rPr>
              <w:t xml:space="preserve"> </w:t>
            </w:r>
            <w:r>
              <w:t>negocio</w:t>
            </w:r>
            <w:r>
              <w:rPr>
                <w:spacing w:val="32"/>
              </w:rPr>
              <w:t xml:space="preserve"> </w:t>
            </w:r>
            <w:r>
              <w:t>que</w:t>
            </w:r>
            <w:r>
              <w:rPr>
                <w:spacing w:val="-47"/>
              </w:rPr>
              <w:t xml:space="preserve"> </w:t>
            </w:r>
            <w:r>
              <w:t>realiza</w:t>
            </w:r>
            <w:r>
              <w:rPr>
                <w:spacing w:val="12"/>
              </w:rPr>
              <w:t xml:space="preserve"> </w:t>
            </w:r>
            <w:r>
              <w:t>la</w:t>
            </w:r>
            <w:r>
              <w:rPr>
                <w:spacing w:val="10"/>
              </w:rPr>
              <w:t xml:space="preserve"> </w:t>
            </w:r>
            <w:r>
              <w:t>solicitud</w:t>
            </w:r>
            <w:r>
              <w:rPr>
                <w:spacing w:val="12"/>
              </w:rPr>
              <w:t xml:space="preserve"> </w:t>
            </w:r>
            <w:r>
              <w:t>de</w:t>
            </w:r>
            <w:r>
              <w:rPr>
                <w:spacing w:val="11"/>
              </w:rPr>
              <w:t xml:space="preserve"> </w:t>
            </w:r>
            <w:r>
              <w:t>evaluación</w:t>
            </w:r>
            <w:r>
              <w:rPr>
                <w:spacing w:val="12"/>
              </w:rPr>
              <w:t xml:space="preserve"> </w:t>
            </w:r>
            <w:r>
              <w:t>de</w:t>
            </w:r>
          </w:p>
          <w:p w14:paraId="15D940E3" w14:textId="77777777" w:rsidR="00933222" w:rsidRDefault="00000000">
            <w:pPr>
              <w:pStyle w:val="TableParagraph"/>
              <w:spacing w:line="249" w:lineRule="exact"/>
              <w:ind w:left="104"/>
            </w:pPr>
            <w:r>
              <w:t>sarlaft</w:t>
            </w:r>
          </w:p>
        </w:tc>
      </w:tr>
      <w:tr w:rsidR="00933222" w14:paraId="3B0C1ED8" w14:textId="77777777">
        <w:trPr>
          <w:trHeight w:val="535"/>
        </w:trPr>
        <w:tc>
          <w:tcPr>
            <w:tcW w:w="1661" w:type="dxa"/>
          </w:tcPr>
          <w:p w14:paraId="37519CC6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DNIActualiza</w:t>
            </w:r>
          </w:p>
        </w:tc>
        <w:tc>
          <w:tcPr>
            <w:tcW w:w="2415" w:type="dxa"/>
          </w:tcPr>
          <w:p w14:paraId="50F82ABA" w14:textId="77777777" w:rsidR="00933222" w:rsidRDefault="00000000">
            <w:pPr>
              <w:pStyle w:val="TableParagraph"/>
              <w:spacing w:line="232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solicitudDni</w:t>
            </w:r>
          </w:p>
        </w:tc>
        <w:tc>
          <w:tcPr>
            <w:tcW w:w="1268" w:type="dxa"/>
          </w:tcPr>
          <w:p w14:paraId="5B8BF065" w14:textId="77777777" w:rsidR="00933222" w:rsidRDefault="00000000">
            <w:pPr>
              <w:pStyle w:val="TableParagraph"/>
              <w:spacing w:line="268" w:lineRule="exact"/>
            </w:pPr>
            <w:r>
              <w:t>SI</w:t>
            </w:r>
          </w:p>
        </w:tc>
        <w:tc>
          <w:tcPr>
            <w:tcW w:w="3675" w:type="dxa"/>
          </w:tcPr>
          <w:p w14:paraId="22922FD4" w14:textId="77777777" w:rsidR="00933222" w:rsidRDefault="00000000">
            <w:pPr>
              <w:pStyle w:val="TableParagraph"/>
              <w:spacing w:line="267" w:lineRule="exact"/>
              <w:ind w:left="104"/>
            </w:pPr>
            <w:r>
              <w:t>Dni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usuario logueado</w:t>
            </w:r>
            <w:r>
              <w:rPr>
                <w:spacing w:val="-1"/>
              </w:rPr>
              <w:t xml:space="preserve"> </w:t>
            </w:r>
            <w:r>
              <w:t>que realiza</w:t>
            </w:r>
            <w:r>
              <w:rPr>
                <w:spacing w:val="-1"/>
              </w:rPr>
              <w:t xml:space="preserve"> </w:t>
            </w:r>
            <w:r>
              <w:t>el</w:t>
            </w:r>
          </w:p>
          <w:p w14:paraId="5D41A963" w14:textId="77777777" w:rsidR="00933222" w:rsidRDefault="00000000">
            <w:pPr>
              <w:pStyle w:val="TableParagraph"/>
              <w:spacing w:line="248" w:lineRule="exact"/>
              <w:ind w:left="104"/>
            </w:pPr>
            <w:r>
              <w:t>proceso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sarlaft</w:t>
            </w:r>
          </w:p>
        </w:tc>
      </w:tr>
      <w:tr w:rsidR="00933222" w14:paraId="09D741C4" w14:textId="77777777">
        <w:trPr>
          <w:trHeight w:val="2687"/>
        </w:trPr>
        <w:tc>
          <w:tcPr>
            <w:tcW w:w="1661" w:type="dxa"/>
          </w:tcPr>
          <w:p w14:paraId="5B08232D" w14:textId="77777777" w:rsidR="0093322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IdEvaluación</w:t>
            </w:r>
          </w:p>
        </w:tc>
        <w:tc>
          <w:tcPr>
            <w:tcW w:w="2415" w:type="dxa"/>
          </w:tcPr>
          <w:p w14:paraId="623A65F7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EvaluacionId</w:t>
            </w:r>
          </w:p>
        </w:tc>
        <w:tc>
          <w:tcPr>
            <w:tcW w:w="1268" w:type="dxa"/>
          </w:tcPr>
          <w:p w14:paraId="75668ECB" w14:textId="77777777" w:rsidR="00933222" w:rsidRDefault="00000000">
            <w:pPr>
              <w:pStyle w:val="TableParagraph"/>
              <w:spacing w:before="1"/>
            </w:pPr>
            <w:r>
              <w:t>NO</w:t>
            </w:r>
          </w:p>
        </w:tc>
        <w:tc>
          <w:tcPr>
            <w:tcW w:w="3675" w:type="dxa"/>
          </w:tcPr>
          <w:p w14:paraId="7A80E852" w14:textId="77777777" w:rsidR="00933222" w:rsidRDefault="00000000">
            <w:pPr>
              <w:pStyle w:val="TableParagraph"/>
              <w:spacing w:before="1"/>
              <w:ind w:left="104" w:right="95"/>
              <w:jc w:val="both"/>
            </w:pPr>
            <w:r>
              <w:t>Identificador de Evaluación, generado</w:t>
            </w:r>
            <w:r>
              <w:rPr>
                <w:spacing w:val="1"/>
              </w:rPr>
              <w:t xml:space="preserve"> </w:t>
            </w:r>
            <w:r>
              <w:t>por sarlaft en una invocación previa a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t>servicio.</w:t>
            </w:r>
            <w:r>
              <w:rPr>
                <w:spacing w:val="1"/>
              </w:rPr>
              <w:t xml:space="preserve"> </w:t>
            </w:r>
            <w:r>
              <w:t>Se</w:t>
            </w:r>
            <w:r>
              <w:rPr>
                <w:spacing w:val="1"/>
              </w:rPr>
              <w:t xml:space="preserve"> </w:t>
            </w:r>
            <w:r>
              <w:t>puede</w:t>
            </w:r>
            <w:r>
              <w:rPr>
                <w:spacing w:val="1"/>
              </w:rPr>
              <w:t xml:space="preserve"> </w:t>
            </w:r>
            <w:r>
              <w:t>utilizar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adicionar/retirar figuras a la validación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sarlaft.</w:t>
            </w:r>
          </w:p>
          <w:p w14:paraId="3E5D8541" w14:textId="77777777" w:rsidR="00933222" w:rsidRDefault="00000000">
            <w:pPr>
              <w:pStyle w:val="TableParagraph"/>
              <w:ind w:left="104" w:right="94"/>
              <w:jc w:val="both"/>
            </w:pPr>
            <w:r>
              <w:t>Al</w:t>
            </w:r>
            <w:r>
              <w:rPr>
                <w:spacing w:val="1"/>
              </w:rPr>
              <w:t xml:space="preserve"> </w:t>
            </w:r>
            <w:r>
              <w:t>enviar</w:t>
            </w:r>
            <w:r>
              <w:rPr>
                <w:spacing w:val="1"/>
              </w:rPr>
              <w:t xml:space="preserve"> </w:t>
            </w:r>
            <w:r>
              <w:t>este</w:t>
            </w:r>
            <w:r>
              <w:rPr>
                <w:spacing w:val="1"/>
              </w:rPr>
              <w:t xml:space="preserve"> </w:t>
            </w:r>
            <w:r>
              <w:rPr>
                <w:rFonts w:ascii="Consolas" w:hAnsi="Consolas"/>
                <w:color w:val="0000C0"/>
                <w:sz w:val="20"/>
                <w:shd w:val="clear" w:color="auto" w:fill="E8F1FD"/>
              </w:rPr>
              <w:t>id</w:t>
            </w:r>
            <w:r>
              <w:t>,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-47"/>
              </w:rPr>
              <w:t xml:space="preserve"> </w:t>
            </w:r>
            <w:r>
              <w:t>aplicativo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sarlaft</w:t>
            </w:r>
            <w:r>
              <w:rPr>
                <w:spacing w:val="-6"/>
              </w:rPr>
              <w:t xml:space="preserve"> </w:t>
            </w:r>
            <w:r>
              <w:t>generará</w:t>
            </w:r>
            <w:r>
              <w:rPr>
                <w:spacing w:val="-8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nuevo</w:t>
            </w:r>
            <w:r>
              <w:rPr>
                <w:spacing w:val="-47"/>
              </w:rPr>
              <w:t xml:space="preserve"> </w:t>
            </w:r>
            <w:r>
              <w:rPr>
                <w:rFonts w:ascii="Consolas" w:hAnsi="Consolas"/>
                <w:color w:val="0000C0"/>
                <w:spacing w:val="-1"/>
                <w:sz w:val="20"/>
                <w:shd w:val="clear" w:color="auto" w:fill="E8F1FD"/>
              </w:rPr>
              <w:t>id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evitar</w:t>
            </w:r>
            <w:r>
              <w:rPr>
                <w:spacing w:val="-2"/>
              </w:rPr>
              <w:t xml:space="preserve"> </w:t>
            </w:r>
            <w:r>
              <w:t>confusiones</w:t>
            </w:r>
            <w:r>
              <w:rPr>
                <w:spacing w:val="-47"/>
              </w:rPr>
              <w:t xml:space="preserve"> </w:t>
            </w:r>
            <w:r>
              <w:t>sobre</w:t>
            </w:r>
            <w:r>
              <w:rPr>
                <w:spacing w:val="47"/>
              </w:rPr>
              <w:t xml:space="preserve"> </w:t>
            </w:r>
            <w:r>
              <w:t>cuando</w:t>
            </w:r>
            <w:r>
              <w:rPr>
                <w:spacing w:val="48"/>
              </w:rPr>
              <w:t xml:space="preserve"> </w:t>
            </w:r>
            <w:r>
              <w:t>termina</w:t>
            </w:r>
            <w:r>
              <w:rPr>
                <w:spacing w:val="45"/>
              </w:rPr>
              <w:t xml:space="preserve"> </w:t>
            </w:r>
            <w:r>
              <w:t>el</w:t>
            </w:r>
            <w:r>
              <w:rPr>
                <w:spacing w:val="46"/>
              </w:rPr>
              <w:t xml:space="preserve"> </w:t>
            </w:r>
            <w:r>
              <w:t>proceso</w:t>
            </w:r>
            <w:r>
              <w:rPr>
                <w:spacing w:val="48"/>
              </w:rPr>
              <w:t xml:space="preserve"> </w:t>
            </w:r>
            <w:r>
              <w:t>de</w:t>
            </w:r>
          </w:p>
          <w:p w14:paraId="24CDE502" w14:textId="77777777" w:rsidR="00933222" w:rsidRDefault="00000000">
            <w:pPr>
              <w:pStyle w:val="TableParagraph"/>
              <w:spacing w:line="249" w:lineRule="exact"/>
              <w:ind w:left="104"/>
              <w:jc w:val="both"/>
            </w:pPr>
            <w:r>
              <w:t>sarlaft</w:t>
            </w:r>
            <w:r>
              <w:rPr>
                <w:spacing w:val="-2"/>
              </w:rPr>
              <w:t xml:space="preserve"> </w:t>
            </w:r>
            <w:r>
              <w:t>actualizado</w:t>
            </w:r>
            <w:r>
              <w:rPr>
                <w:spacing w:val="-1"/>
              </w:rPr>
              <w:t xml:space="preserve"> </w:t>
            </w:r>
            <w:r>
              <w:t>correctamete.</w:t>
            </w:r>
          </w:p>
        </w:tc>
      </w:tr>
      <w:tr w:rsidR="00933222" w14:paraId="3ABEF876" w14:textId="77777777">
        <w:trPr>
          <w:trHeight w:val="1610"/>
        </w:trPr>
        <w:tc>
          <w:tcPr>
            <w:tcW w:w="1661" w:type="dxa"/>
          </w:tcPr>
          <w:p w14:paraId="2202ACFC" w14:textId="77777777" w:rsidR="00933222" w:rsidRDefault="00000000">
            <w:pPr>
              <w:pStyle w:val="TableParagraph"/>
              <w:ind w:right="262"/>
              <w:rPr>
                <w:b/>
              </w:rPr>
            </w:pPr>
            <w:r>
              <w:rPr>
                <w:b/>
              </w:rPr>
              <w:t>Evaluación en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Proceso</w:t>
            </w:r>
          </w:p>
        </w:tc>
        <w:tc>
          <w:tcPr>
            <w:tcW w:w="2415" w:type="dxa"/>
          </w:tcPr>
          <w:p w14:paraId="5BB2FC8A" w14:textId="77777777" w:rsidR="00933222" w:rsidRDefault="00000000">
            <w:pPr>
              <w:pStyle w:val="TableParagraph"/>
              <w:spacing w:line="232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infoPendiente</w:t>
            </w:r>
          </w:p>
        </w:tc>
        <w:tc>
          <w:tcPr>
            <w:tcW w:w="1268" w:type="dxa"/>
          </w:tcPr>
          <w:p w14:paraId="7C8F0E6C" w14:textId="77777777" w:rsidR="00933222" w:rsidRDefault="00000000">
            <w:pPr>
              <w:pStyle w:val="TableParagraph"/>
              <w:spacing w:line="268" w:lineRule="exact"/>
            </w:pPr>
            <w:r>
              <w:t>NO</w:t>
            </w:r>
          </w:p>
        </w:tc>
        <w:tc>
          <w:tcPr>
            <w:tcW w:w="3675" w:type="dxa"/>
          </w:tcPr>
          <w:p w14:paraId="172952B4" w14:textId="77777777" w:rsidR="00933222" w:rsidRDefault="00000000">
            <w:pPr>
              <w:pStyle w:val="TableParagraph"/>
              <w:ind w:left="104" w:right="94"/>
              <w:jc w:val="both"/>
            </w:pPr>
            <w:r>
              <w:t>True:</w:t>
            </w:r>
            <w:r>
              <w:rPr>
                <w:spacing w:val="1"/>
              </w:rPr>
              <w:t xml:space="preserve"> </w:t>
            </w:r>
            <w:r>
              <w:t>escenario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canales</w:t>
            </w:r>
            <w:r>
              <w:rPr>
                <w:spacing w:val="1"/>
              </w:rPr>
              <w:t xml:space="preserve"> </w:t>
            </w:r>
            <w:r>
              <w:t>como</w:t>
            </w:r>
            <w:r>
              <w:rPr>
                <w:spacing w:val="1"/>
              </w:rPr>
              <w:t xml:space="preserve"> </w:t>
            </w:r>
            <w:r>
              <w:t>WeSura y SuraEnlinea, cuando deben</w:t>
            </w:r>
            <w:r>
              <w:rPr>
                <w:spacing w:val="1"/>
              </w:rPr>
              <w:t xml:space="preserve"> </w:t>
            </w:r>
            <w:r>
              <w:t>seguir</w:t>
            </w:r>
            <w:r>
              <w:rPr>
                <w:spacing w:val="1"/>
              </w:rPr>
              <w:t xml:space="preserve"> </w:t>
            </w:r>
            <w:r>
              <w:t>enviando</w:t>
            </w:r>
            <w:r>
              <w:rPr>
                <w:spacing w:val="1"/>
              </w:rPr>
              <w:t xml:space="preserve"> </w:t>
            </w: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asegurado,</w:t>
            </w:r>
            <w:r>
              <w:rPr>
                <w:spacing w:val="1"/>
              </w:rPr>
              <w:t xml:space="preserve"> </w:t>
            </w:r>
            <w:r>
              <w:t>beneficiarios</w:t>
            </w:r>
            <w:r>
              <w:rPr>
                <w:spacing w:val="1"/>
              </w:rPr>
              <w:t xml:space="preserve"> </w:t>
            </w:r>
            <w:r>
              <w:t>y/o</w:t>
            </w:r>
            <w:r>
              <w:rPr>
                <w:spacing w:val="1"/>
              </w:rPr>
              <w:t xml:space="preserve"> </w:t>
            </w:r>
            <w:r>
              <w:t>otras</w:t>
            </w:r>
            <w:r>
              <w:rPr>
                <w:spacing w:val="1"/>
              </w:rPr>
              <w:t xml:space="preserve"> </w:t>
            </w:r>
            <w:r>
              <w:t>figurs.</w:t>
            </w:r>
          </w:p>
          <w:p w14:paraId="27567478" w14:textId="77777777" w:rsidR="00933222" w:rsidRDefault="00000000">
            <w:pPr>
              <w:pStyle w:val="TableParagraph"/>
              <w:spacing w:line="248" w:lineRule="exact"/>
              <w:ind w:left="104"/>
              <w:jc w:val="both"/>
            </w:pPr>
            <w:r>
              <w:t>False: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5"/>
              </w:rPr>
              <w:t xml:space="preserve"> </w:t>
            </w:r>
            <w:r>
              <w:t>cualquier</w:t>
            </w:r>
            <w:r>
              <w:rPr>
                <w:spacing w:val="-3"/>
              </w:rPr>
              <w:t xml:space="preserve"> </w:t>
            </w:r>
            <w:r>
              <w:t>otro canal</w:t>
            </w:r>
          </w:p>
        </w:tc>
      </w:tr>
    </w:tbl>
    <w:p w14:paraId="4B4E8AAD" w14:textId="77777777" w:rsidR="00933222" w:rsidRDefault="00933222">
      <w:pPr>
        <w:pStyle w:val="Textoindependiente"/>
        <w:rPr>
          <w:b/>
        </w:rPr>
      </w:pPr>
    </w:p>
    <w:p w14:paraId="1F2AF773" w14:textId="77777777" w:rsidR="00933222" w:rsidRDefault="00933222">
      <w:pPr>
        <w:pStyle w:val="Textoindependiente"/>
        <w:spacing w:before="12"/>
        <w:rPr>
          <w:b/>
          <w:sz w:val="21"/>
        </w:rPr>
      </w:pPr>
    </w:p>
    <w:p w14:paraId="4E63C022" w14:textId="77777777" w:rsidR="00933222" w:rsidRDefault="00000000">
      <w:pPr>
        <w:pStyle w:val="Textoindependiente"/>
        <w:ind w:left="1040" w:right="1009"/>
      </w:pPr>
      <w:r>
        <w:t>Datos de las evidencias: Las evidencias no son obligatorias en este punto, de enviarse, deben cumplir</w:t>
      </w:r>
      <w:r>
        <w:rPr>
          <w:spacing w:val="-47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 siguiente información:</w:t>
      </w:r>
    </w:p>
    <w:p w14:paraId="63CEAB85" w14:textId="77777777" w:rsidR="00933222" w:rsidRDefault="00933222">
      <w:pPr>
        <w:pStyle w:val="Textoindependiente"/>
        <w:rPr>
          <w:sz w:val="20"/>
        </w:rPr>
      </w:pPr>
    </w:p>
    <w:p w14:paraId="0A96FEFC" w14:textId="77777777" w:rsidR="00933222" w:rsidRDefault="00933222">
      <w:pPr>
        <w:pStyle w:val="Textoindependiente"/>
        <w:spacing w:before="10"/>
        <w:rPr>
          <w:sz w:val="16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2196"/>
        <w:gridCol w:w="1584"/>
        <w:gridCol w:w="3514"/>
      </w:tblGrid>
      <w:tr w:rsidR="00933222" w14:paraId="3108715C" w14:textId="77777777">
        <w:trPr>
          <w:trHeight w:val="301"/>
        </w:trPr>
        <w:tc>
          <w:tcPr>
            <w:tcW w:w="1723" w:type="dxa"/>
          </w:tcPr>
          <w:p w14:paraId="5DC0D213" w14:textId="77777777" w:rsidR="00933222" w:rsidRDefault="00000000">
            <w:pPr>
              <w:pStyle w:val="TableParagraph"/>
              <w:spacing w:line="268" w:lineRule="exact"/>
              <w:ind w:left="539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2196" w:type="dxa"/>
          </w:tcPr>
          <w:p w14:paraId="49481C83" w14:textId="77777777" w:rsidR="00933222" w:rsidRDefault="00000000">
            <w:pPr>
              <w:pStyle w:val="TableParagraph"/>
              <w:spacing w:line="268" w:lineRule="exact"/>
              <w:ind w:left="925" w:right="917"/>
              <w:jc w:val="center"/>
              <w:rPr>
                <w:b/>
              </w:rPr>
            </w:pPr>
            <w:r>
              <w:rPr>
                <w:b/>
              </w:rPr>
              <w:t>WS</w:t>
            </w:r>
          </w:p>
        </w:tc>
        <w:tc>
          <w:tcPr>
            <w:tcW w:w="1584" w:type="dxa"/>
          </w:tcPr>
          <w:p w14:paraId="6E7A9FDC" w14:textId="77777777" w:rsidR="00933222" w:rsidRDefault="00000000">
            <w:pPr>
              <w:pStyle w:val="TableParagraph"/>
              <w:spacing w:line="268" w:lineRule="exact"/>
              <w:ind w:left="276"/>
              <w:rPr>
                <w:b/>
              </w:rPr>
            </w:pPr>
            <w:r>
              <w:rPr>
                <w:b/>
              </w:rPr>
              <w:t>Obligatorio</w:t>
            </w:r>
          </w:p>
        </w:tc>
        <w:tc>
          <w:tcPr>
            <w:tcW w:w="3514" w:type="dxa"/>
          </w:tcPr>
          <w:p w14:paraId="7153A5B1" w14:textId="77777777" w:rsidR="00933222" w:rsidRDefault="00000000">
            <w:pPr>
              <w:pStyle w:val="TableParagraph"/>
              <w:spacing w:line="268" w:lineRule="exact"/>
              <w:ind w:left="1205" w:right="1196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02CBA3FB" w14:textId="77777777">
        <w:trPr>
          <w:trHeight w:val="869"/>
        </w:trPr>
        <w:tc>
          <w:tcPr>
            <w:tcW w:w="1723" w:type="dxa"/>
          </w:tcPr>
          <w:p w14:paraId="2BF1AC37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Resultado</w:t>
            </w:r>
          </w:p>
        </w:tc>
        <w:tc>
          <w:tcPr>
            <w:tcW w:w="2196" w:type="dxa"/>
          </w:tcPr>
          <w:p w14:paraId="716892FE" w14:textId="77777777" w:rsidR="00933222" w:rsidRDefault="00000000">
            <w:pPr>
              <w:pStyle w:val="TableParagraph"/>
              <w:ind w:right="849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-107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resultado</w:t>
            </w:r>
          </w:p>
        </w:tc>
        <w:tc>
          <w:tcPr>
            <w:tcW w:w="1584" w:type="dxa"/>
          </w:tcPr>
          <w:p w14:paraId="53DC126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3CBA1A09" w14:textId="77777777" w:rsidR="00933222" w:rsidRDefault="00000000">
            <w:pPr>
              <w:pStyle w:val="TableParagraph"/>
              <w:spacing w:line="256" w:lineRule="auto"/>
              <w:ind w:left="108" w:right="87"/>
              <w:rPr>
                <w:b/>
              </w:rPr>
            </w:pPr>
            <w:r>
              <w:t>Si la validación fue exitosa o fallida</w:t>
            </w:r>
            <w:r>
              <w:rPr>
                <w:spacing w:val="1"/>
              </w:rPr>
              <w:t xml:space="preserve"> </w:t>
            </w:r>
            <w:r>
              <w:t>Revisar</w:t>
            </w:r>
            <w:r>
              <w:rPr>
                <w:spacing w:val="18"/>
              </w:rPr>
              <w:t xml:space="preserve"> </w:t>
            </w:r>
            <w:r>
              <w:t>página</w:t>
            </w:r>
            <w:r>
              <w:rPr>
                <w:spacing w:val="19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Catalogo:</w:t>
            </w:r>
            <w:r>
              <w:rPr>
                <w:spacing w:val="21"/>
              </w:rPr>
              <w:t xml:space="preserve"> </w:t>
            </w:r>
            <w:r>
              <w:rPr>
                <w:b/>
              </w:rPr>
              <w:t>Tipo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</w:rPr>
              <w:t>de</w:t>
            </w:r>
          </w:p>
          <w:p w14:paraId="4A859C57" w14:textId="77777777" w:rsidR="00933222" w:rsidRDefault="00000000">
            <w:pPr>
              <w:pStyle w:val="TableParagraph"/>
              <w:spacing w:before="3"/>
              <w:ind w:left="108"/>
              <w:rPr>
                <w:b/>
              </w:rPr>
            </w:pPr>
            <w:r>
              <w:rPr>
                <w:b/>
              </w:rPr>
              <w:t>Resultado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Evidencia</w:t>
            </w:r>
          </w:p>
        </w:tc>
      </w:tr>
      <w:tr w:rsidR="00933222" w14:paraId="653482F2" w14:textId="77777777">
        <w:trPr>
          <w:trHeight w:val="1343"/>
        </w:trPr>
        <w:tc>
          <w:tcPr>
            <w:tcW w:w="1723" w:type="dxa"/>
          </w:tcPr>
          <w:p w14:paraId="595E76A6" w14:textId="77777777" w:rsidR="00933222" w:rsidRDefault="00000000">
            <w:pPr>
              <w:pStyle w:val="TableParagraph"/>
              <w:spacing w:line="259" w:lineRule="auto"/>
              <w:ind w:right="719"/>
              <w:rPr>
                <w:b/>
              </w:rPr>
            </w:pPr>
            <w:r>
              <w:rPr>
                <w:b/>
              </w:rPr>
              <w:t>Tipo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Evidencia</w:t>
            </w:r>
          </w:p>
        </w:tc>
        <w:tc>
          <w:tcPr>
            <w:tcW w:w="2196" w:type="dxa"/>
          </w:tcPr>
          <w:p w14:paraId="17FAAD6E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-5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1584" w:type="dxa"/>
          </w:tcPr>
          <w:p w14:paraId="06DC0764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4214442C" w14:textId="77777777" w:rsidR="00933222" w:rsidRDefault="00000000">
            <w:pPr>
              <w:pStyle w:val="TableParagraph"/>
              <w:ind w:left="108" w:right="91"/>
              <w:jc w:val="both"/>
            </w:pPr>
            <w:r>
              <w:t>Tipo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Evidencia,</w:t>
            </w:r>
            <w:r>
              <w:rPr>
                <w:spacing w:val="-9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Ejemplo:</w:t>
            </w:r>
            <w:r>
              <w:rPr>
                <w:spacing w:val="-8"/>
              </w:rPr>
              <w:t xml:space="preserve"> </w:t>
            </w:r>
            <w:r>
              <w:t>CIFIN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(Validación</w:t>
            </w:r>
            <w:r>
              <w:rPr>
                <w:spacing w:val="-13"/>
              </w:rPr>
              <w:t xml:space="preserve"> </w:t>
            </w:r>
            <w:r>
              <w:t>Identidad),</w:t>
            </w:r>
            <w:r>
              <w:rPr>
                <w:spacing w:val="-14"/>
              </w:rPr>
              <w:t xml:space="preserve"> </w:t>
            </w:r>
            <w:r>
              <w:t>RRCC</w:t>
            </w:r>
            <w:r>
              <w:rPr>
                <w:spacing w:val="-11"/>
              </w:rPr>
              <w:t xml:space="preserve"> </w:t>
            </w:r>
            <w:r>
              <w:t>(Riesgos</w:t>
            </w:r>
            <w:r>
              <w:rPr>
                <w:spacing w:val="-47"/>
              </w:rPr>
              <w:t xml:space="preserve"> </w:t>
            </w:r>
            <w:r>
              <w:t>Consultables)</w:t>
            </w:r>
          </w:p>
          <w:p w14:paraId="1E881258" w14:textId="77777777" w:rsidR="00933222" w:rsidRDefault="00000000">
            <w:pPr>
              <w:pStyle w:val="TableParagraph"/>
              <w:spacing w:line="270" w:lineRule="atLeast"/>
              <w:ind w:left="108" w:right="94"/>
              <w:jc w:val="both"/>
              <w:rPr>
                <w:b/>
              </w:rPr>
            </w:pPr>
            <w:r>
              <w:t xml:space="preserve">Revisar página de Catalogo: </w:t>
            </w:r>
            <w:r>
              <w:rPr>
                <w:b/>
              </w:rPr>
              <w:t>Tipo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Evidencia</w:t>
            </w:r>
          </w:p>
        </w:tc>
      </w:tr>
      <w:tr w:rsidR="00933222" w14:paraId="575BC4B5" w14:textId="77777777">
        <w:trPr>
          <w:trHeight w:val="576"/>
        </w:trPr>
        <w:tc>
          <w:tcPr>
            <w:tcW w:w="1723" w:type="dxa"/>
          </w:tcPr>
          <w:p w14:paraId="2A907AF9" w14:textId="77777777" w:rsidR="00933222" w:rsidRDefault="00000000">
            <w:pPr>
              <w:pStyle w:val="TableParagraph"/>
              <w:spacing w:line="266" w:lineRule="exact"/>
              <w:rPr>
                <w:b/>
              </w:rPr>
            </w:pPr>
            <w:r>
              <w:rPr>
                <w:b/>
              </w:rPr>
              <w:t>Observaciones</w:t>
            </w:r>
          </w:p>
        </w:tc>
        <w:tc>
          <w:tcPr>
            <w:tcW w:w="2196" w:type="dxa"/>
          </w:tcPr>
          <w:p w14:paraId="03CA5C02" w14:textId="77777777" w:rsidR="00933222" w:rsidRDefault="00000000">
            <w:pPr>
              <w:pStyle w:val="TableParagraph"/>
              <w:ind w:right="629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observaciones</w:t>
            </w:r>
          </w:p>
        </w:tc>
        <w:tc>
          <w:tcPr>
            <w:tcW w:w="1584" w:type="dxa"/>
          </w:tcPr>
          <w:p w14:paraId="05385906" w14:textId="77777777" w:rsidR="00933222" w:rsidRDefault="00000000">
            <w:pPr>
              <w:pStyle w:val="TableParagraph"/>
              <w:spacing w:line="266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5DBBF9AB" w14:textId="77777777" w:rsidR="00933222" w:rsidRDefault="00000000">
            <w:pPr>
              <w:pStyle w:val="TableParagraph"/>
              <w:tabs>
                <w:tab w:val="left" w:pos="1672"/>
                <w:tab w:val="left" w:pos="2149"/>
                <w:tab w:val="left" w:pos="2558"/>
              </w:tabs>
              <w:spacing w:line="266" w:lineRule="exact"/>
              <w:ind w:left="108"/>
            </w:pPr>
            <w:r>
              <w:t>Observaciones</w:t>
            </w:r>
            <w:r>
              <w:tab/>
              <w:t>de</w:t>
            </w:r>
            <w:r>
              <w:tab/>
              <w:t>la</w:t>
            </w:r>
            <w:r>
              <w:tab/>
              <w:t>evidencia</w:t>
            </w:r>
          </w:p>
          <w:p w14:paraId="0F6601B2" w14:textId="77777777" w:rsidR="00933222" w:rsidRDefault="00000000">
            <w:pPr>
              <w:pStyle w:val="TableParagraph"/>
              <w:spacing w:before="22"/>
              <w:ind w:left="108"/>
            </w:pPr>
            <w:r>
              <w:t>adjuntada</w:t>
            </w:r>
          </w:p>
        </w:tc>
      </w:tr>
      <w:tr w:rsidR="00933222" w14:paraId="35389AA9" w14:textId="77777777">
        <w:trPr>
          <w:trHeight w:val="580"/>
        </w:trPr>
        <w:tc>
          <w:tcPr>
            <w:tcW w:w="1723" w:type="dxa"/>
          </w:tcPr>
          <w:p w14:paraId="769632AF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Consecutivo</w:t>
            </w:r>
          </w:p>
        </w:tc>
        <w:tc>
          <w:tcPr>
            <w:tcW w:w="2196" w:type="dxa"/>
          </w:tcPr>
          <w:p w14:paraId="7B236918" w14:textId="77777777" w:rsidR="00933222" w:rsidRDefault="00000000">
            <w:pPr>
              <w:pStyle w:val="TableParagraph"/>
              <w:ind w:right="79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evidencias: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sz w:val="20"/>
                <w:shd w:val="clear" w:color="auto" w:fill="E8F1FD"/>
              </w:rPr>
              <w:t>controlConsecutivo</w:t>
            </w:r>
          </w:p>
        </w:tc>
        <w:tc>
          <w:tcPr>
            <w:tcW w:w="1584" w:type="dxa"/>
          </w:tcPr>
          <w:p w14:paraId="1883B1EF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0F4DED2D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Consecutivo</w:t>
            </w:r>
            <w:r>
              <w:rPr>
                <w:spacing w:val="33"/>
              </w:rPr>
              <w:t xml:space="preserve"> </w:t>
            </w:r>
            <w:r>
              <w:t>propio</w:t>
            </w:r>
            <w:r>
              <w:rPr>
                <w:spacing w:val="31"/>
              </w:rPr>
              <w:t xml:space="preserve"> </w:t>
            </w:r>
            <w:r>
              <w:t>de</w:t>
            </w:r>
            <w:r>
              <w:rPr>
                <w:spacing w:val="31"/>
              </w:rPr>
              <w:t xml:space="preserve"> </w:t>
            </w:r>
            <w:r>
              <w:t>la</w:t>
            </w:r>
            <w:r>
              <w:rPr>
                <w:spacing w:val="29"/>
              </w:rPr>
              <w:t xml:space="preserve"> </w:t>
            </w:r>
            <w:r>
              <w:t>evidencia,</w:t>
            </w:r>
          </w:p>
          <w:p w14:paraId="3B909889" w14:textId="77777777" w:rsidR="00933222" w:rsidRDefault="00000000">
            <w:pPr>
              <w:pStyle w:val="TableParagraph"/>
              <w:spacing w:before="22"/>
              <w:ind w:left="108"/>
            </w:pPr>
            <w:r>
              <w:t xml:space="preserve">por  </w:t>
            </w:r>
            <w:r>
              <w:rPr>
                <w:spacing w:val="17"/>
              </w:rPr>
              <w:t xml:space="preserve"> </w:t>
            </w:r>
            <w:r>
              <w:t xml:space="preserve">ejemplo,  </w:t>
            </w:r>
            <w:r>
              <w:rPr>
                <w:spacing w:val="17"/>
              </w:rPr>
              <w:t xml:space="preserve"> </w:t>
            </w:r>
            <w:r>
              <w:t xml:space="preserve">para  </w:t>
            </w:r>
            <w:r>
              <w:rPr>
                <w:spacing w:val="16"/>
              </w:rPr>
              <w:t xml:space="preserve"> </w:t>
            </w:r>
            <w:r>
              <w:t xml:space="preserve">validación  </w:t>
            </w:r>
            <w:r>
              <w:rPr>
                <w:spacing w:val="19"/>
              </w:rPr>
              <w:t xml:space="preserve"> </w:t>
            </w:r>
            <w:r>
              <w:t>de</w:t>
            </w:r>
          </w:p>
        </w:tc>
      </w:tr>
    </w:tbl>
    <w:p w14:paraId="57920588" w14:textId="77777777" w:rsidR="00933222" w:rsidRDefault="00933222">
      <w:pPr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2196"/>
        <w:gridCol w:w="1584"/>
        <w:gridCol w:w="3514"/>
      </w:tblGrid>
      <w:tr w:rsidR="00933222" w14:paraId="13D76021" w14:textId="77777777">
        <w:trPr>
          <w:trHeight w:val="871"/>
        </w:trPr>
        <w:tc>
          <w:tcPr>
            <w:tcW w:w="1723" w:type="dxa"/>
          </w:tcPr>
          <w:p w14:paraId="17EB1ED5" w14:textId="77777777" w:rsidR="00933222" w:rsidRDefault="0093322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196" w:type="dxa"/>
          </w:tcPr>
          <w:p w14:paraId="320A7E7D" w14:textId="77777777" w:rsidR="00933222" w:rsidRDefault="0093322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4" w:type="dxa"/>
          </w:tcPr>
          <w:p w14:paraId="57A34239" w14:textId="77777777" w:rsidR="00933222" w:rsidRDefault="0093322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514" w:type="dxa"/>
          </w:tcPr>
          <w:p w14:paraId="2D30631E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identidad</w:t>
            </w:r>
            <w:r>
              <w:rPr>
                <w:spacing w:val="42"/>
              </w:rPr>
              <w:t xml:space="preserve"> </w:t>
            </w:r>
            <w:r>
              <w:t>el</w:t>
            </w:r>
            <w:r>
              <w:rPr>
                <w:spacing w:val="88"/>
              </w:rPr>
              <w:t xml:space="preserve"> </w:t>
            </w:r>
            <w:r>
              <w:t>consecutivo</w:t>
            </w:r>
            <w:r>
              <w:rPr>
                <w:spacing w:val="89"/>
              </w:rPr>
              <w:t xml:space="preserve"> </w:t>
            </w:r>
            <w:r>
              <w:t>de</w:t>
            </w:r>
            <w:r>
              <w:rPr>
                <w:spacing w:val="89"/>
              </w:rPr>
              <w:t xml:space="preserve"> </w:t>
            </w:r>
            <w:r>
              <w:t>cifin.</w:t>
            </w:r>
          </w:p>
          <w:p w14:paraId="34574AA5" w14:textId="77777777" w:rsidR="00933222" w:rsidRDefault="00000000">
            <w:pPr>
              <w:pStyle w:val="TableParagraph"/>
              <w:spacing w:line="290" w:lineRule="atLeast"/>
              <w:ind w:left="108" w:right="87"/>
            </w:pPr>
            <w:r>
              <w:t>Para</w:t>
            </w:r>
            <w:r>
              <w:rPr>
                <w:spacing w:val="13"/>
              </w:rPr>
              <w:t xml:space="preserve"> </w:t>
            </w:r>
            <w:r>
              <w:t>evidencias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firma</w:t>
            </w:r>
            <w:r>
              <w:rPr>
                <w:spacing w:val="14"/>
              </w:rPr>
              <w:t xml:space="preserve"> </w:t>
            </w:r>
            <w:r>
              <w:t>digital</w:t>
            </w:r>
            <w:r>
              <w:rPr>
                <w:spacing w:val="13"/>
              </w:rPr>
              <w:t xml:space="preserve"> </w:t>
            </w:r>
            <w:r>
              <w:t>el</w:t>
            </w:r>
            <w:r>
              <w:rPr>
                <w:spacing w:val="14"/>
              </w:rPr>
              <w:t xml:space="preserve"> </w:t>
            </w:r>
            <w:r>
              <w:t>id</w:t>
            </w:r>
            <w:r>
              <w:rPr>
                <w:spacing w:val="-46"/>
              </w:rPr>
              <w:t xml:space="preserve"> </w:t>
            </w:r>
            <w:r>
              <w:t>de viafirma.</w:t>
            </w:r>
          </w:p>
        </w:tc>
      </w:tr>
    </w:tbl>
    <w:p w14:paraId="488F90B4" w14:textId="77777777" w:rsidR="00933222" w:rsidRDefault="00933222">
      <w:pPr>
        <w:pStyle w:val="Textoindependiente"/>
        <w:rPr>
          <w:sz w:val="20"/>
        </w:rPr>
      </w:pPr>
    </w:p>
    <w:p w14:paraId="46AF2481" w14:textId="77777777" w:rsidR="00933222" w:rsidRDefault="00933222">
      <w:pPr>
        <w:pStyle w:val="Textoindependiente"/>
        <w:spacing w:before="8"/>
        <w:rPr>
          <w:sz w:val="16"/>
        </w:rPr>
      </w:pPr>
    </w:p>
    <w:p w14:paraId="48183DE8" w14:textId="77777777" w:rsidR="00933222" w:rsidRDefault="00000000">
      <w:pPr>
        <w:pStyle w:val="Ttulo1"/>
        <w:spacing w:before="0"/>
      </w:pPr>
      <w:r>
        <w:t>NOTA:</w:t>
      </w:r>
    </w:p>
    <w:p w14:paraId="650BCD56" w14:textId="77777777" w:rsidR="00933222" w:rsidRDefault="00000000">
      <w:pPr>
        <w:spacing w:before="181" w:line="259" w:lineRule="auto"/>
        <w:ind w:left="1040" w:right="1076"/>
        <w:jc w:val="both"/>
        <w:rPr>
          <w:b/>
        </w:rPr>
      </w:pPr>
      <w:r>
        <w:rPr>
          <w:b/>
        </w:rPr>
        <w:t>En</w:t>
      </w:r>
      <w:r>
        <w:rPr>
          <w:b/>
          <w:spacing w:val="-12"/>
        </w:rPr>
        <w:t xml:space="preserve"> </w:t>
      </w:r>
      <w:r>
        <w:rPr>
          <w:b/>
        </w:rPr>
        <w:t>el</w:t>
      </w:r>
      <w:r>
        <w:rPr>
          <w:b/>
          <w:spacing w:val="-10"/>
        </w:rPr>
        <w:t xml:space="preserve"> </w:t>
      </w:r>
      <w:r>
        <w:rPr>
          <w:b/>
        </w:rPr>
        <w:t>caso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2"/>
        </w:rPr>
        <w:t xml:space="preserve"> </w:t>
      </w:r>
      <w:r>
        <w:rPr>
          <w:b/>
        </w:rPr>
        <w:t>adicionar</w:t>
      </w:r>
      <w:r>
        <w:rPr>
          <w:b/>
          <w:spacing w:val="-10"/>
        </w:rPr>
        <w:t xml:space="preserve"> </w:t>
      </w:r>
      <w:r>
        <w:rPr>
          <w:b/>
        </w:rPr>
        <w:t>una</w:t>
      </w:r>
      <w:r>
        <w:rPr>
          <w:b/>
          <w:spacing w:val="-11"/>
        </w:rPr>
        <w:t xml:space="preserve"> </w:t>
      </w:r>
      <w:r>
        <w:rPr>
          <w:b/>
        </w:rPr>
        <w:t>evidencia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2"/>
        </w:rPr>
        <w:t xml:space="preserve"> </w:t>
      </w:r>
      <w:r>
        <w:rPr>
          <w:b/>
        </w:rPr>
        <w:t>RRCC,</w:t>
      </w:r>
      <w:r>
        <w:rPr>
          <w:b/>
          <w:spacing w:val="-10"/>
        </w:rPr>
        <w:t xml:space="preserve"> </w:t>
      </w:r>
      <w:r>
        <w:rPr>
          <w:b/>
        </w:rPr>
        <w:t>tener</w:t>
      </w:r>
      <w:r>
        <w:rPr>
          <w:b/>
          <w:spacing w:val="-10"/>
        </w:rPr>
        <w:t xml:space="preserve"> </w:t>
      </w:r>
      <w:r>
        <w:rPr>
          <w:b/>
        </w:rPr>
        <w:t>presente</w:t>
      </w:r>
      <w:r>
        <w:rPr>
          <w:b/>
          <w:spacing w:val="-11"/>
        </w:rPr>
        <w:t xml:space="preserve"> </w:t>
      </w:r>
      <w:r>
        <w:rPr>
          <w:b/>
        </w:rPr>
        <w:t>que</w:t>
      </w:r>
      <w:r>
        <w:rPr>
          <w:b/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11"/>
        </w:rPr>
        <w:t xml:space="preserve"> </w:t>
      </w:r>
      <w:r>
        <w:rPr>
          <w:b/>
        </w:rPr>
        <w:t>validación</w:t>
      </w:r>
      <w:r>
        <w:rPr>
          <w:b/>
          <w:spacing w:val="-11"/>
        </w:rPr>
        <w:t xml:space="preserve"> </w:t>
      </w:r>
      <w:r>
        <w:rPr>
          <w:b/>
        </w:rPr>
        <w:t>que</w:t>
      </w:r>
      <w:r>
        <w:rPr>
          <w:b/>
          <w:spacing w:val="-11"/>
        </w:rPr>
        <w:t xml:space="preserve"> </w:t>
      </w:r>
      <w:r>
        <w:rPr>
          <w:b/>
        </w:rPr>
        <w:t>se</w:t>
      </w:r>
      <w:r>
        <w:rPr>
          <w:b/>
          <w:spacing w:val="-12"/>
        </w:rPr>
        <w:t xml:space="preserve"> </w:t>
      </w:r>
      <w:r>
        <w:rPr>
          <w:b/>
        </w:rPr>
        <w:t>ejecute</w:t>
      </w:r>
      <w:r>
        <w:rPr>
          <w:b/>
          <w:spacing w:val="-11"/>
        </w:rPr>
        <w:t xml:space="preserve"> </w:t>
      </w:r>
      <w:r>
        <w:rPr>
          <w:b/>
        </w:rPr>
        <w:t>sobre</w:t>
      </w:r>
      <w:r>
        <w:rPr>
          <w:b/>
          <w:spacing w:val="-47"/>
        </w:rPr>
        <w:t xml:space="preserve"> </w:t>
      </w:r>
      <w:r>
        <w:rPr>
          <w:b/>
          <w:spacing w:val="-1"/>
        </w:rPr>
        <w:t>riesgos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consultables</w:t>
      </w:r>
      <w:r>
        <w:rPr>
          <w:b/>
          <w:spacing w:val="-11"/>
        </w:rPr>
        <w:t xml:space="preserve"> </w:t>
      </w:r>
      <w:r>
        <w:rPr>
          <w:b/>
        </w:rPr>
        <w:t>debe</w:t>
      </w:r>
      <w:r>
        <w:rPr>
          <w:b/>
          <w:spacing w:val="-11"/>
        </w:rPr>
        <w:t xml:space="preserve"> </w:t>
      </w:r>
      <w:r>
        <w:rPr>
          <w:b/>
        </w:rPr>
        <w:t>hacerse</w:t>
      </w:r>
      <w:r>
        <w:rPr>
          <w:b/>
          <w:spacing w:val="-12"/>
        </w:rPr>
        <w:t xml:space="preserve"> </w:t>
      </w:r>
      <w:r>
        <w:rPr>
          <w:b/>
        </w:rPr>
        <w:t>sobre</w:t>
      </w:r>
      <w:r>
        <w:rPr>
          <w:b/>
          <w:spacing w:val="-11"/>
        </w:rPr>
        <w:t xml:space="preserve"> </w:t>
      </w:r>
      <w:r>
        <w:rPr>
          <w:b/>
        </w:rPr>
        <w:t>el</w:t>
      </w:r>
      <w:r>
        <w:rPr>
          <w:b/>
          <w:spacing w:val="-10"/>
        </w:rPr>
        <w:t xml:space="preserve"> </w:t>
      </w:r>
      <w:r>
        <w:rPr>
          <w:b/>
        </w:rPr>
        <w:t>dni</w:t>
      </w:r>
      <w:r>
        <w:rPr>
          <w:b/>
          <w:spacing w:val="-13"/>
        </w:rPr>
        <w:t xml:space="preserve"> </w:t>
      </w:r>
      <w:r>
        <w:rPr>
          <w:b/>
        </w:rPr>
        <w:t>y</w:t>
      </w:r>
      <w:r>
        <w:rPr>
          <w:b/>
          <w:spacing w:val="-10"/>
        </w:rPr>
        <w:t xml:space="preserve"> </w:t>
      </w:r>
      <w:r>
        <w:rPr>
          <w:b/>
        </w:rPr>
        <w:t>nombres</w:t>
      </w:r>
      <w:r>
        <w:rPr>
          <w:b/>
          <w:spacing w:val="-11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</w:rPr>
        <w:t>cliente.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lo</w:t>
      </w:r>
      <w:r>
        <w:rPr>
          <w:b/>
          <w:spacing w:val="-11"/>
        </w:rPr>
        <w:t xml:space="preserve"> </w:t>
      </w:r>
      <w:r>
        <w:rPr>
          <w:b/>
        </w:rPr>
        <w:t>contrario</w:t>
      </w:r>
      <w:r>
        <w:rPr>
          <w:b/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11"/>
        </w:rPr>
        <w:t xml:space="preserve"> </w:t>
      </w:r>
      <w:r>
        <w:rPr>
          <w:b/>
        </w:rPr>
        <w:t>validación</w:t>
      </w:r>
      <w:r>
        <w:rPr>
          <w:b/>
          <w:spacing w:val="1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queda</w:t>
      </w:r>
      <w:r>
        <w:rPr>
          <w:b/>
          <w:spacing w:val="-1"/>
        </w:rPr>
        <w:t xml:space="preserve"> </w:t>
      </w:r>
      <w:r>
        <w:rPr>
          <w:b/>
        </w:rPr>
        <w:t>completa.</w:t>
      </w:r>
    </w:p>
    <w:p w14:paraId="10D15734" w14:textId="77777777" w:rsidR="00933222" w:rsidRDefault="00000000">
      <w:pPr>
        <w:pStyle w:val="Ttulo1"/>
        <w:spacing w:before="159"/>
        <w:jc w:val="both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Salida:</w:t>
      </w:r>
    </w:p>
    <w:p w14:paraId="4A0B1C23" w14:textId="77777777" w:rsidR="00933222" w:rsidRDefault="00000000">
      <w:pPr>
        <w:spacing w:before="183"/>
        <w:ind w:left="1040"/>
        <w:jc w:val="both"/>
        <w:rPr>
          <w:b/>
        </w:rPr>
      </w:pPr>
      <w:r>
        <w:rPr>
          <w:b/>
        </w:rPr>
        <w:t>Cabecera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respuesta</w:t>
      </w:r>
    </w:p>
    <w:p w14:paraId="27435809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5"/>
        <w:gridCol w:w="3282"/>
        <w:gridCol w:w="3882"/>
      </w:tblGrid>
      <w:tr w:rsidR="00933222" w14:paraId="22EF2492" w14:textId="77777777">
        <w:trPr>
          <w:trHeight w:val="300"/>
        </w:trPr>
        <w:tc>
          <w:tcPr>
            <w:tcW w:w="1855" w:type="dxa"/>
          </w:tcPr>
          <w:p w14:paraId="5D952BA2" w14:textId="77777777" w:rsidR="00933222" w:rsidRDefault="00000000">
            <w:pPr>
              <w:pStyle w:val="TableParagraph"/>
              <w:spacing w:line="268" w:lineRule="exact"/>
              <w:ind w:left="606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3282" w:type="dxa"/>
          </w:tcPr>
          <w:p w14:paraId="3EB7C1F0" w14:textId="77777777" w:rsidR="00933222" w:rsidRDefault="00000000">
            <w:pPr>
              <w:pStyle w:val="TableParagraph"/>
              <w:spacing w:line="268" w:lineRule="exact"/>
              <w:ind w:left="1496" w:right="1484"/>
              <w:jc w:val="center"/>
              <w:rPr>
                <w:b/>
              </w:rPr>
            </w:pPr>
            <w:r>
              <w:rPr>
                <w:b/>
              </w:rPr>
              <w:t>ws</w:t>
            </w:r>
          </w:p>
        </w:tc>
        <w:tc>
          <w:tcPr>
            <w:tcW w:w="3882" w:type="dxa"/>
          </w:tcPr>
          <w:p w14:paraId="2A97F718" w14:textId="77777777" w:rsidR="00933222" w:rsidRDefault="00000000">
            <w:pPr>
              <w:pStyle w:val="TableParagraph"/>
              <w:spacing w:line="268" w:lineRule="exact"/>
              <w:ind w:left="1389" w:right="1381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3080C99F" w14:textId="77777777">
        <w:trPr>
          <w:trHeight w:val="1074"/>
        </w:trPr>
        <w:tc>
          <w:tcPr>
            <w:tcW w:w="1855" w:type="dxa"/>
          </w:tcPr>
          <w:p w14:paraId="4B5AA824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IdEvaluación</w:t>
            </w:r>
          </w:p>
        </w:tc>
        <w:tc>
          <w:tcPr>
            <w:tcW w:w="3282" w:type="dxa"/>
          </w:tcPr>
          <w:p w14:paraId="6FF14245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sz w:val="20"/>
                <w:shd w:val="clear" w:color="auto" w:fill="E8F1FD"/>
              </w:rPr>
              <w:t>id</w:t>
            </w:r>
          </w:p>
        </w:tc>
        <w:tc>
          <w:tcPr>
            <w:tcW w:w="3882" w:type="dxa"/>
          </w:tcPr>
          <w:p w14:paraId="15883F10" w14:textId="77777777" w:rsidR="00933222" w:rsidRDefault="00000000">
            <w:pPr>
              <w:pStyle w:val="TableParagraph"/>
              <w:ind w:right="211"/>
            </w:pPr>
            <w:r>
              <w:t>Identificador del proceso de evaluación</w:t>
            </w:r>
            <w:r>
              <w:rPr>
                <w:spacing w:val="-47"/>
              </w:rPr>
              <w:t xml:space="preserve"> </w:t>
            </w:r>
            <w:r>
              <w:t>realizado. Permite agrupar todas las</w:t>
            </w:r>
            <w:r>
              <w:rPr>
                <w:spacing w:val="1"/>
              </w:rPr>
              <w:t xml:space="preserve"> </w:t>
            </w:r>
            <w:r>
              <w:t>evaluaciones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sarlaft</w:t>
            </w:r>
            <w:r>
              <w:rPr>
                <w:spacing w:val="-2"/>
              </w:rPr>
              <w:t xml:space="preserve"> </w:t>
            </w:r>
            <w:r>
              <w:t>realizadas</w:t>
            </w:r>
            <w:r>
              <w:rPr>
                <w:spacing w:val="-2"/>
              </w:rPr>
              <w:t xml:space="preserve"> </w:t>
            </w:r>
            <w:r>
              <w:t>sobre</w:t>
            </w:r>
          </w:p>
          <w:p w14:paraId="26E8152B" w14:textId="77777777" w:rsidR="00933222" w:rsidRDefault="00000000">
            <w:pPr>
              <w:pStyle w:val="TableParagraph"/>
              <w:spacing w:line="249" w:lineRule="exact"/>
            </w:pPr>
            <w:r>
              <w:t>las</w:t>
            </w:r>
            <w:r>
              <w:rPr>
                <w:spacing w:val="-1"/>
              </w:rPr>
              <w:t xml:space="preserve"> </w:t>
            </w:r>
            <w:r>
              <w:t>figuras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proceso de negocio.</w:t>
            </w:r>
          </w:p>
        </w:tc>
      </w:tr>
      <w:tr w:rsidR="00933222" w14:paraId="1ED1FEE7" w14:textId="77777777">
        <w:trPr>
          <w:trHeight w:val="1343"/>
        </w:trPr>
        <w:tc>
          <w:tcPr>
            <w:tcW w:w="1855" w:type="dxa"/>
          </w:tcPr>
          <w:p w14:paraId="57C398AD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URL</w:t>
            </w:r>
          </w:p>
        </w:tc>
        <w:tc>
          <w:tcPr>
            <w:tcW w:w="3282" w:type="dxa"/>
          </w:tcPr>
          <w:p w14:paraId="05C4FC5E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url</w:t>
            </w:r>
          </w:p>
        </w:tc>
        <w:tc>
          <w:tcPr>
            <w:tcW w:w="3882" w:type="dxa"/>
          </w:tcPr>
          <w:p w14:paraId="71125B9E" w14:textId="77777777" w:rsidR="00933222" w:rsidRDefault="00000000">
            <w:pPr>
              <w:pStyle w:val="TableParagraph"/>
              <w:ind w:right="91"/>
              <w:jc w:val="both"/>
            </w:pPr>
            <w:r>
              <w:t>Url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abrir</w:t>
            </w:r>
            <w:r>
              <w:rPr>
                <w:spacing w:val="1"/>
              </w:rPr>
              <w:t xml:space="preserve"> </w:t>
            </w:r>
            <w:r>
              <w:t>por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navegador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formulario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Sarlaft,</w:t>
            </w:r>
            <w:r>
              <w:rPr>
                <w:spacing w:val="-11"/>
              </w:rPr>
              <w:t xml:space="preserve"> </w:t>
            </w:r>
            <w:r>
              <w:t>en</w:t>
            </w:r>
            <w:r>
              <w:rPr>
                <w:spacing w:val="-10"/>
              </w:rPr>
              <w:t xml:space="preserve"> </w:t>
            </w:r>
            <w:r>
              <w:t>caso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que</w:t>
            </w:r>
            <w:r>
              <w:rPr>
                <w:spacing w:val="-10"/>
              </w:rPr>
              <w:t xml:space="preserve"> </w:t>
            </w:r>
            <w:r>
              <w:t>éste</w:t>
            </w:r>
            <w:r>
              <w:rPr>
                <w:spacing w:val="-48"/>
              </w:rPr>
              <w:t xml:space="preserve"> </w:t>
            </w:r>
            <w:r>
              <w:t>deba ser diligenciado. Se genera una sola</w:t>
            </w:r>
            <w:r>
              <w:rPr>
                <w:spacing w:val="-48"/>
              </w:rPr>
              <w:t xml:space="preserve"> </w:t>
            </w:r>
            <w:r>
              <w:t>url</w:t>
            </w:r>
            <w:r>
              <w:rPr>
                <w:spacing w:val="6"/>
              </w:rPr>
              <w:t xml:space="preserve"> </w:t>
            </w:r>
            <w:r>
              <w:t>para</w:t>
            </w:r>
            <w:r>
              <w:rPr>
                <w:spacing w:val="6"/>
              </w:rPr>
              <w:t xml:space="preserve"> </w:t>
            </w:r>
            <w:r>
              <w:t>que</w:t>
            </w:r>
            <w:r>
              <w:rPr>
                <w:spacing w:val="7"/>
              </w:rPr>
              <w:t xml:space="preserve"> </w:t>
            </w:r>
            <w:r>
              <w:t>el</w:t>
            </w:r>
            <w:r>
              <w:rPr>
                <w:spacing w:val="6"/>
              </w:rPr>
              <w:t xml:space="preserve"> </w:t>
            </w:r>
            <w:r>
              <w:t>tomador</w:t>
            </w:r>
            <w:r>
              <w:rPr>
                <w:spacing w:val="6"/>
              </w:rPr>
              <w:t xml:space="preserve"> </w:t>
            </w:r>
            <w:r>
              <w:t>ingrese</w:t>
            </w:r>
            <w:r>
              <w:rPr>
                <w:spacing w:val="5"/>
              </w:rPr>
              <w:t xml:space="preserve"> </w:t>
            </w:r>
            <w:r>
              <w:t>la</w:t>
            </w:r>
          </w:p>
          <w:p w14:paraId="6851A273" w14:textId="77777777" w:rsidR="00933222" w:rsidRDefault="00000000">
            <w:pPr>
              <w:pStyle w:val="TableParagraph"/>
              <w:spacing w:line="249" w:lineRule="exact"/>
              <w:jc w:val="both"/>
            </w:pPr>
            <w:r>
              <w:t>información</w:t>
            </w:r>
            <w:r>
              <w:rPr>
                <w:spacing w:val="-3"/>
              </w:rPr>
              <w:t xml:space="preserve"> </w:t>
            </w:r>
            <w:r>
              <w:t>respectiva</w:t>
            </w:r>
          </w:p>
        </w:tc>
      </w:tr>
      <w:tr w:rsidR="00933222" w14:paraId="126A01B6" w14:textId="77777777">
        <w:trPr>
          <w:trHeight w:val="4029"/>
        </w:trPr>
        <w:tc>
          <w:tcPr>
            <w:tcW w:w="1855" w:type="dxa"/>
          </w:tcPr>
          <w:p w14:paraId="792CB7AF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3282" w:type="dxa"/>
          </w:tcPr>
          <w:p w14:paraId="438FB7A0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estado</w:t>
            </w:r>
          </w:p>
        </w:tc>
        <w:tc>
          <w:tcPr>
            <w:tcW w:w="3882" w:type="dxa"/>
          </w:tcPr>
          <w:p w14:paraId="7B84431F" w14:textId="77777777" w:rsidR="00933222" w:rsidRDefault="00000000">
            <w:pPr>
              <w:pStyle w:val="TableParagraph"/>
              <w:ind w:right="95"/>
              <w:jc w:val="both"/>
            </w:pPr>
            <w:r>
              <w:t>Estado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la</w:t>
            </w:r>
            <w:r>
              <w:rPr>
                <w:spacing w:val="1"/>
              </w:rPr>
              <w:t xml:space="preserve"> </w:t>
            </w:r>
            <w:r>
              <w:t>evaluación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sarlaft:</w:t>
            </w:r>
            <w:r>
              <w:rPr>
                <w:spacing w:val="1"/>
              </w:rPr>
              <w:t xml:space="preserve"> </w:t>
            </w:r>
            <w:r>
              <w:t>PENDIENTE,</w:t>
            </w:r>
            <w:r>
              <w:rPr>
                <w:spacing w:val="-2"/>
              </w:rPr>
              <w:t xml:space="preserve"> </w:t>
            </w:r>
            <w:r>
              <w:t>FINALIZADO,</w:t>
            </w:r>
            <w:r>
              <w:rPr>
                <w:spacing w:val="-4"/>
              </w:rPr>
              <w:t xml:space="preserve"> </w:t>
            </w:r>
            <w:r>
              <w:t>RECHAZADO</w:t>
            </w:r>
          </w:p>
          <w:p w14:paraId="1C0FFFD7" w14:textId="77777777" w:rsidR="00933222" w:rsidRDefault="00000000">
            <w:pPr>
              <w:pStyle w:val="TableParagraph"/>
              <w:jc w:val="both"/>
            </w:pPr>
            <w:r>
              <w:t>Posibles</w:t>
            </w:r>
            <w:r>
              <w:rPr>
                <w:spacing w:val="-3"/>
              </w:rPr>
              <w:t xml:space="preserve"> </w:t>
            </w:r>
            <w:r>
              <w:t>valores:</w:t>
            </w:r>
          </w:p>
          <w:p w14:paraId="2CD68D16" w14:textId="77777777" w:rsidR="00933222" w:rsidRDefault="00000000">
            <w:pPr>
              <w:pStyle w:val="TableParagraph"/>
              <w:ind w:right="94"/>
              <w:jc w:val="both"/>
            </w:pPr>
            <w:r>
              <w:rPr>
                <w:b/>
              </w:rPr>
              <w:t>PENDIENTE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Hace</w:t>
            </w:r>
            <w:r>
              <w:rPr>
                <w:spacing w:val="1"/>
              </w:rPr>
              <w:t xml:space="preserve"> </w:t>
            </w:r>
            <w:r>
              <w:t>falta</w:t>
            </w:r>
            <w:r>
              <w:rPr>
                <w:spacing w:val="1"/>
              </w:rPr>
              <w:t xml:space="preserve"> </w:t>
            </w:r>
            <w:r>
              <w:t>ingresar</w:t>
            </w:r>
            <w:r>
              <w:rPr>
                <w:spacing w:val="1"/>
              </w:rPr>
              <w:t xml:space="preserve"> </w:t>
            </w:r>
            <w:r>
              <w:t>información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o</w:t>
            </w:r>
            <w:r>
              <w:rPr>
                <w:spacing w:val="1"/>
              </w:rPr>
              <w:t xml:space="preserve"> </w:t>
            </w:r>
            <w:r>
              <w:t>levantar</w:t>
            </w:r>
            <w:r>
              <w:rPr>
                <w:spacing w:val="1"/>
              </w:rPr>
              <w:t xml:space="preserve"> </w:t>
            </w:r>
            <w:r>
              <w:t>controles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validaciones.</w:t>
            </w:r>
          </w:p>
          <w:p w14:paraId="3DEF3E63" w14:textId="77777777" w:rsidR="00933222" w:rsidRDefault="00000000">
            <w:pPr>
              <w:pStyle w:val="TableParagraph"/>
              <w:spacing w:line="267" w:lineRule="exact"/>
              <w:jc w:val="both"/>
            </w:pPr>
            <w:r>
              <w:rPr>
                <w:b/>
              </w:rPr>
              <w:t>PENDIENTE_ACCION_MANUAL:</w:t>
            </w:r>
            <w:r>
              <w:rPr>
                <w:b/>
                <w:spacing w:val="44"/>
              </w:rPr>
              <w:t xml:space="preserve"> </w:t>
            </w:r>
            <w:r>
              <w:t>Hace</w:t>
            </w:r>
          </w:p>
          <w:p w14:paraId="1E393B0D" w14:textId="77777777" w:rsidR="00933222" w:rsidRDefault="00000000">
            <w:pPr>
              <w:pStyle w:val="TableParagraph"/>
              <w:ind w:right="329"/>
            </w:pPr>
            <w:r>
              <w:t>falta una validación manual, caso para</w:t>
            </w:r>
            <w:r>
              <w:rPr>
                <w:spacing w:val="-47"/>
              </w:rPr>
              <w:t xml:space="preserve"> </w:t>
            </w:r>
            <w:r>
              <w:t>aplicativos con</w:t>
            </w:r>
            <w:r>
              <w:rPr>
                <w:spacing w:val="-1"/>
              </w:rPr>
              <w:t xml:space="preserve"> </w:t>
            </w:r>
            <w:r>
              <w:t>procesos</w:t>
            </w:r>
            <w:r>
              <w:rPr>
                <w:spacing w:val="-2"/>
              </w:rPr>
              <w:t xml:space="preserve"> </w:t>
            </w:r>
            <w:r>
              <w:t>especiales.</w:t>
            </w:r>
          </w:p>
          <w:p w14:paraId="149B2875" w14:textId="77777777" w:rsidR="00933222" w:rsidRDefault="00000000">
            <w:pPr>
              <w:pStyle w:val="TableParagraph"/>
              <w:ind w:right="94"/>
              <w:jc w:val="both"/>
            </w:pPr>
            <w:r>
              <w:rPr>
                <w:b/>
              </w:rPr>
              <w:t>FINALIZADO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proceso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evaluación</w:t>
            </w:r>
            <w:r>
              <w:rPr>
                <w:spacing w:val="-47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t>sarlaft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negocio</w:t>
            </w:r>
            <w:r>
              <w:rPr>
                <w:spacing w:val="1"/>
              </w:rPr>
              <w:t xml:space="preserve"> </w:t>
            </w:r>
            <w:r>
              <w:t>finalizo</w:t>
            </w:r>
            <w:r>
              <w:rPr>
                <w:spacing w:val="1"/>
              </w:rPr>
              <w:t xml:space="preserve"> </w:t>
            </w:r>
            <w:r>
              <w:t>y</w:t>
            </w:r>
            <w:r>
              <w:rPr>
                <w:spacing w:val="1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expedirse.</w:t>
            </w:r>
          </w:p>
          <w:p w14:paraId="1F6BD5F7" w14:textId="77777777" w:rsidR="00933222" w:rsidRDefault="00000000">
            <w:pPr>
              <w:pStyle w:val="TableParagraph"/>
              <w:spacing w:before="1"/>
              <w:ind w:right="86"/>
            </w:pPr>
            <w:r>
              <w:rPr>
                <w:b/>
              </w:rPr>
              <w:t>RECHAZADO</w:t>
            </w:r>
            <w:r>
              <w:t>:</w:t>
            </w:r>
            <w:r>
              <w:rPr>
                <w:spacing w:val="27"/>
              </w:rPr>
              <w:t xml:space="preserve"> </w:t>
            </w:r>
            <w:r>
              <w:t>Se</w:t>
            </w:r>
            <w:r>
              <w:rPr>
                <w:spacing w:val="27"/>
              </w:rPr>
              <w:t xml:space="preserve"> </w:t>
            </w:r>
            <w:r>
              <w:t>levanto</w:t>
            </w:r>
            <w:r>
              <w:rPr>
                <w:spacing w:val="25"/>
              </w:rPr>
              <w:t xml:space="preserve"> </w:t>
            </w:r>
            <w:r>
              <w:t>un</w:t>
            </w:r>
            <w:r>
              <w:rPr>
                <w:spacing w:val="25"/>
              </w:rPr>
              <w:t xml:space="preserve"> </w:t>
            </w:r>
            <w:r>
              <w:t>control</w:t>
            </w:r>
            <w:r>
              <w:rPr>
                <w:spacing w:val="-47"/>
              </w:rPr>
              <w:t xml:space="preserve"> </w:t>
            </w:r>
            <w:r>
              <w:t>bloqueante</w:t>
            </w:r>
            <w:r>
              <w:rPr>
                <w:spacing w:val="-3"/>
              </w:rPr>
              <w:t xml:space="preserve"> </w:t>
            </w:r>
            <w:r>
              <w:t>que impide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vinculación</w:t>
            </w:r>
            <w:r>
              <w:rPr>
                <w:spacing w:val="-2"/>
              </w:rPr>
              <w:t xml:space="preserve"> </w:t>
            </w:r>
            <w:r>
              <w:t>del</w:t>
            </w:r>
          </w:p>
          <w:p w14:paraId="06FC26D2" w14:textId="77777777" w:rsidR="00933222" w:rsidRDefault="00000000">
            <w:pPr>
              <w:pStyle w:val="TableParagraph"/>
              <w:spacing w:line="250" w:lineRule="exact"/>
            </w:pPr>
            <w:r>
              <w:t>cliente</w:t>
            </w:r>
          </w:p>
        </w:tc>
      </w:tr>
    </w:tbl>
    <w:p w14:paraId="07D0582C" w14:textId="77777777" w:rsidR="00933222" w:rsidRDefault="00933222">
      <w:pPr>
        <w:pStyle w:val="Textoindependiente"/>
        <w:rPr>
          <w:b/>
        </w:rPr>
      </w:pPr>
    </w:p>
    <w:p w14:paraId="5ED3342C" w14:textId="77777777" w:rsidR="00933222" w:rsidRDefault="00000000">
      <w:pPr>
        <w:pStyle w:val="Ttulo1"/>
        <w:spacing w:before="179" w:line="259" w:lineRule="auto"/>
        <w:ind w:right="1529"/>
      </w:pPr>
      <w:r>
        <w:t>El servicio devolverá un listado con este conjunto de datos por cada figura que se evalúo en el</w:t>
      </w:r>
      <w:r>
        <w:rPr>
          <w:spacing w:val="-47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evaluación.</w:t>
      </w:r>
    </w:p>
    <w:p w14:paraId="678571EB" w14:textId="77777777" w:rsidR="00933222" w:rsidRDefault="00933222">
      <w:pPr>
        <w:pStyle w:val="Textoindependiente"/>
        <w:spacing w:before="2"/>
        <w:rPr>
          <w:b/>
          <w:sz w:val="13"/>
        </w:r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7"/>
        <w:gridCol w:w="7156"/>
      </w:tblGrid>
      <w:tr w:rsidR="00933222" w14:paraId="7C873CC1" w14:textId="77777777">
        <w:trPr>
          <w:trHeight w:val="299"/>
        </w:trPr>
        <w:tc>
          <w:tcPr>
            <w:tcW w:w="2837" w:type="dxa"/>
          </w:tcPr>
          <w:p w14:paraId="057040D5" w14:textId="77777777" w:rsidR="00933222" w:rsidRDefault="00000000">
            <w:pPr>
              <w:pStyle w:val="TableParagraph"/>
              <w:spacing w:line="268" w:lineRule="exact"/>
              <w:ind w:left="1077" w:right="1069"/>
              <w:jc w:val="center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7156" w:type="dxa"/>
          </w:tcPr>
          <w:p w14:paraId="3E73D38A" w14:textId="77777777" w:rsidR="00933222" w:rsidRDefault="00000000">
            <w:pPr>
              <w:pStyle w:val="TableParagraph"/>
              <w:spacing w:line="268" w:lineRule="exact"/>
              <w:ind w:left="2820" w:right="3224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02625689" w14:textId="77777777">
        <w:trPr>
          <w:trHeight w:val="1074"/>
        </w:trPr>
        <w:tc>
          <w:tcPr>
            <w:tcW w:w="2837" w:type="dxa"/>
          </w:tcPr>
          <w:p w14:paraId="6B32C055" w14:textId="77777777" w:rsidR="00933222" w:rsidRDefault="00000000">
            <w:pPr>
              <w:pStyle w:val="TableParagraph"/>
              <w:ind w:right="583"/>
              <w:rPr>
                <w:b/>
              </w:rPr>
            </w:pPr>
            <w:r>
              <w:rPr>
                <w:b/>
              </w:rPr>
              <w:t>RequiereDiligenciar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requiereFormulario</w:t>
            </w:r>
            <w:r>
              <w:rPr>
                <w:b/>
              </w:rPr>
              <w:t>)</w:t>
            </w:r>
          </w:p>
        </w:tc>
        <w:tc>
          <w:tcPr>
            <w:tcW w:w="7156" w:type="dxa"/>
          </w:tcPr>
          <w:p w14:paraId="15095F6A" w14:textId="77777777" w:rsidR="00933222" w:rsidRDefault="00000000">
            <w:pPr>
              <w:pStyle w:val="TableParagraph"/>
              <w:ind w:left="108" w:right="149"/>
            </w:pPr>
            <w:r>
              <w:rPr>
                <w:b/>
              </w:rPr>
              <w:t>true</w:t>
            </w:r>
            <w:r>
              <w:t>: Indica que el Sarlaft del cliente esta desactualizado y de acuerdo con su</w:t>
            </w:r>
            <w:r>
              <w:rPr>
                <w:spacing w:val="-47"/>
              </w:rPr>
              <w:t xml:space="preserve"> </w:t>
            </w:r>
            <w:r>
              <w:t>nivel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riesgo</w:t>
            </w:r>
            <w:r>
              <w:rPr>
                <w:spacing w:val="1"/>
              </w:rPr>
              <w:t xml:space="preserve"> </w:t>
            </w:r>
            <w:r>
              <w:t>debe</w:t>
            </w:r>
            <w:r>
              <w:rPr>
                <w:spacing w:val="-3"/>
              </w:rPr>
              <w:t xml:space="preserve"> </w:t>
            </w:r>
            <w:r>
              <w:t>ser diligenciado.</w:t>
            </w:r>
          </w:p>
          <w:p w14:paraId="239E1397" w14:textId="77777777" w:rsidR="00933222" w:rsidRDefault="00000000">
            <w:pPr>
              <w:pStyle w:val="TableParagraph"/>
              <w:spacing w:line="270" w:lineRule="atLeast"/>
              <w:ind w:left="108" w:right="257"/>
            </w:pPr>
            <w:r>
              <w:rPr>
                <w:b/>
              </w:rPr>
              <w:t>false</w:t>
            </w:r>
            <w:r>
              <w:t>: Indica que el Sarlaft del cliente esta actualizado o que de acuerdo con</w:t>
            </w:r>
            <w:r>
              <w:rPr>
                <w:spacing w:val="-47"/>
              </w:rPr>
              <w:t xml:space="preserve"> </w:t>
            </w:r>
            <w:r>
              <w:t>su</w:t>
            </w:r>
            <w:r>
              <w:rPr>
                <w:spacing w:val="-1"/>
              </w:rPr>
              <w:t xml:space="preserve"> </w:t>
            </w:r>
            <w:r>
              <w:t>nivel de</w:t>
            </w:r>
            <w:r>
              <w:rPr>
                <w:spacing w:val="-3"/>
              </w:rPr>
              <w:t xml:space="preserve"> </w:t>
            </w:r>
            <w:r>
              <w:t>riesgo</w:t>
            </w:r>
            <w:r>
              <w:rPr>
                <w:spacing w:val="1"/>
              </w:rPr>
              <w:t xml:space="preserve"> </w:t>
            </w:r>
            <w:r>
              <w:t>no</w:t>
            </w:r>
            <w:r>
              <w:rPr>
                <w:spacing w:val="1"/>
              </w:rPr>
              <w:t xml:space="preserve"> </w:t>
            </w:r>
            <w:r>
              <w:t>es</w:t>
            </w:r>
            <w:r>
              <w:rPr>
                <w:spacing w:val="-4"/>
              </w:rPr>
              <w:t xml:space="preserve"> </w:t>
            </w:r>
            <w:r>
              <w:t>necesario</w:t>
            </w:r>
            <w:r>
              <w:rPr>
                <w:spacing w:val="-2"/>
              </w:rPr>
              <w:t xml:space="preserve"> </w:t>
            </w:r>
            <w:r>
              <w:t>actualizar</w:t>
            </w:r>
            <w:r>
              <w:rPr>
                <w:spacing w:val="-3"/>
              </w:rPr>
              <w:t xml:space="preserve"> </w:t>
            </w:r>
            <w:r>
              <w:t>más información.</w:t>
            </w:r>
          </w:p>
        </w:tc>
      </w:tr>
      <w:tr w:rsidR="00933222" w14:paraId="06172A2C" w14:textId="77777777">
        <w:trPr>
          <w:trHeight w:val="535"/>
        </w:trPr>
        <w:tc>
          <w:tcPr>
            <w:tcW w:w="2837" w:type="dxa"/>
          </w:tcPr>
          <w:p w14:paraId="119E6E9C" w14:textId="77777777" w:rsidR="00933222" w:rsidRDefault="00000000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>FechaActualización</w:t>
            </w:r>
          </w:p>
          <w:p w14:paraId="060609EE" w14:textId="77777777" w:rsidR="00933222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ascii="Consolas" w:hAnsi="Consolas"/>
                <w:color w:val="0000C0"/>
                <w:sz w:val="20"/>
                <w:shd w:val="clear" w:color="auto" w:fill="EFD7A8"/>
              </w:rPr>
              <w:t>fechaActualización</w:t>
            </w:r>
            <w:r>
              <w:rPr>
                <w:b/>
              </w:rPr>
              <w:t>)</w:t>
            </w:r>
          </w:p>
        </w:tc>
        <w:tc>
          <w:tcPr>
            <w:tcW w:w="7156" w:type="dxa"/>
          </w:tcPr>
          <w:p w14:paraId="30B79CDE" w14:textId="77777777" w:rsidR="00933222" w:rsidRDefault="00000000">
            <w:pPr>
              <w:pStyle w:val="TableParagraph"/>
              <w:spacing w:line="265" w:lineRule="exact"/>
              <w:ind w:left="108"/>
            </w:pPr>
            <w:r>
              <w:t>Fecha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actualización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último</w:t>
            </w:r>
            <w:r>
              <w:rPr>
                <w:spacing w:val="-4"/>
              </w:rPr>
              <w:t xml:space="preserve"> </w:t>
            </w:r>
            <w:r>
              <w:t>sarlaft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cliente.</w:t>
            </w:r>
          </w:p>
          <w:p w14:paraId="0F09CD57" w14:textId="77777777" w:rsidR="00933222" w:rsidRDefault="00000000">
            <w:pPr>
              <w:pStyle w:val="TableParagraph"/>
              <w:spacing w:line="249" w:lineRule="exact"/>
              <w:ind w:left="108"/>
            </w:pPr>
            <w:r>
              <w:t>Null</w:t>
            </w:r>
            <w:r>
              <w:rPr>
                <w:spacing w:val="-2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cuando no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3"/>
              </w:rPr>
              <w:t xml:space="preserve"> </w:t>
            </w:r>
            <w:r>
              <w:t>tenga información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fecha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actualización.</w:t>
            </w:r>
          </w:p>
        </w:tc>
      </w:tr>
      <w:tr w:rsidR="00933222" w14:paraId="19CAE1C6" w14:textId="77777777">
        <w:trPr>
          <w:trHeight w:val="268"/>
        </w:trPr>
        <w:tc>
          <w:tcPr>
            <w:tcW w:w="2837" w:type="dxa"/>
          </w:tcPr>
          <w:p w14:paraId="41B989DD" w14:textId="77777777" w:rsidR="00933222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DNI</w:t>
            </w:r>
          </w:p>
        </w:tc>
        <w:tc>
          <w:tcPr>
            <w:tcW w:w="7156" w:type="dxa"/>
          </w:tcPr>
          <w:p w14:paraId="05EABFC0" w14:textId="77777777" w:rsidR="00933222" w:rsidRDefault="00000000">
            <w:pPr>
              <w:pStyle w:val="TableParagraph"/>
              <w:spacing w:line="248" w:lineRule="exact"/>
              <w:ind w:left="108"/>
            </w:pPr>
            <w:r>
              <w:t>Dni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persona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cual</w:t>
            </w:r>
            <w:r>
              <w:rPr>
                <w:spacing w:val="-1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solicita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sarlaft.</w:t>
            </w:r>
          </w:p>
        </w:tc>
      </w:tr>
    </w:tbl>
    <w:p w14:paraId="1744252D" w14:textId="77777777" w:rsidR="00933222" w:rsidRDefault="00933222">
      <w:pPr>
        <w:spacing w:line="248" w:lineRule="exact"/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tbl>
      <w:tblPr>
        <w:tblW w:w="0" w:type="auto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"/>
        <w:gridCol w:w="332"/>
        <w:gridCol w:w="2328"/>
        <w:gridCol w:w="7156"/>
      </w:tblGrid>
      <w:tr w:rsidR="00933222" w14:paraId="39B34C58" w14:textId="77777777">
        <w:trPr>
          <w:trHeight w:val="268"/>
        </w:trPr>
        <w:tc>
          <w:tcPr>
            <w:tcW w:w="178" w:type="dxa"/>
            <w:tcBorders>
              <w:right w:val="nil"/>
            </w:tcBorders>
          </w:tcPr>
          <w:p w14:paraId="2C52E453" w14:textId="77777777" w:rsidR="00933222" w:rsidRDefault="00000000">
            <w:pPr>
              <w:pStyle w:val="TableParagraph"/>
              <w:spacing w:line="249" w:lineRule="exact"/>
              <w:ind w:right="-15"/>
              <w:rPr>
                <w:b/>
              </w:rPr>
            </w:pPr>
            <w:r>
              <w:rPr>
                <w:b/>
              </w:rPr>
              <w:lastRenderedPageBreak/>
              <w:t>(</w:t>
            </w:r>
          </w:p>
        </w:tc>
        <w:tc>
          <w:tcPr>
            <w:tcW w:w="332" w:type="dxa"/>
            <w:tcBorders>
              <w:left w:val="nil"/>
              <w:right w:val="nil"/>
            </w:tcBorders>
            <w:shd w:val="clear" w:color="auto" w:fill="E8F1FD"/>
          </w:tcPr>
          <w:p w14:paraId="030E07BE" w14:textId="77777777" w:rsidR="00933222" w:rsidRDefault="00000000">
            <w:pPr>
              <w:pStyle w:val="TableParagraph"/>
              <w:spacing w:before="24" w:line="224" w:lineRule="exact"/>
              <w:ind w:left="4" w:right="-15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</w:rPr>
              <w:t>dni</w:t>
            </w:r>
          </w:p>
        </w:tc>
        <w:tc>
          <w:tcPr>
            <w:tcW w:w="2328" w:type="dxa"/>
            <w:tcBorders>
              <w:left w:val="nil"/>
            </w:tcBorders>
          </w:tcPr>
          <w:p w14:paraId="4C4BB15B" w14:textId="77777777" w:rsidR="00933222" w:rsidRDefault="00000000">
            <w:pPr>
              <w:pStyle w:val="TableParagraph"/>
              <w:spacing w:line="249" w:lineRule="exact"/>
              <w:ind w:left="4"/>
              <w:rPr>
                <w:b/>
              </w:rPr>
            </w:pPr>
            <w:r>
              <w:rPr>
                <w:b/>
              </w:rPr>
              <w:t>)</w:t>
            </w:r>
          </w:p>
        </w:tc>
        <w:tc>
          <w:tcPr>
            <w:tcW w:w="7156" w:type="dxa"/>
          </w:tcPr>
          <w:p w14:paraId="0EDFC5C8" w14:textId="77777777" w:rsidR="00933222" w:rsidRDefault="0093322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33222" w14:paraId="6DEFDC3D" w14:textId="77777777">
        <w:trPr>
          <w:trHeight w:val="2685"/>
        </w:trPr>
        <w:tc>
          <w:tcPr>
            <w:tcW w:w="2838" w:type="dxa"/>
            <w:gridSpan w:val="3"/>
          </w:tcPr>
          <w:p w14:paraId="2E8498C6" w14:textId="77777777" w:rsidR="00933222" w:rsidRDefault="00000000">
            <w:pPr>
              <w:pStyle w:val="TableParagraph"/>
              <w:ind w:right="1103"/>
              <w:rPr>
                <w:b/>
              </w:rPr>
            </w:pPr>
            <w:r>
              <w:rPr>
                <w:b/>
              </w:rPr>
              <w:t>Estado del Saraflt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estado</w:t>
            </w:r>
            <w:r>
              <w:rPr>
                <w:b/>
              </w:rPr>
              <w:t>)</w:t>
            </w:r>
          </w:p>
        </w:tc>
        <w:tc>
          <w:tcPr>
            <w:tcW w:w="7156" w:type="dxa"/>
          </w:tcPr>
          <w:p w14:paraId="2FE59E60" w14:textId="77777777" w:rsidR="00933222" w:rsidRDefault="00000000">
            <w:pPr>
              <w:pStyle w:val="TableParagraph"/>
              <w:ind w:right="1619"/>
            </w:pPr>
            <w:r>
              <w:t>Estado que indica si el sarlaft ha terminado o está pendiente</w:t>
            </w:r>
            <w:r>
              <w:rPr>
                <w:spacing w:val="-47"/>
              </w:rPr>
              <w:t xml:space="preserve"> </w:t>
            </w:r>
            <w:r>
              <w:t>Posibles</w:t>
            </w:r>
            <w:r>
              <w:rPr>
                <w:spacing w:val="-2"/>
              </w:rPr>
              <w:t xml:space="preserve"> </w:t>
            </w:r>
            <w:r>
              <w:t>valores:</w:t>
            </w:r>
          </w:p>
          <w:p w14:paraId="16F9966E" w14:textId="77777777" w:rsidR="00933222" w:rsidRDefault="00000000">
            <w:pPr>
              <w:pStyle w:val="TableParagraph"/>
            </w:pPr>
            <w:r>
              <w:rPr>
                <w:b/>
              </w:rPr>
              <w:t>PENDIENTE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Hace</w:t>
            </w:r>
            <w:r>
              <w:rPr>
                <w:spacing w:val="-7"/>
              </w:rPr>
              <w:t xml:space="preserve"> </w:t>
            </w:r>
            <w:r>
              <w:t>falta</w:t>
            </w:r>
            <w:r>
              <w:rPr>
                <w:spacing w:val="-9"/>
              </w:rPr>
              <w:t xml:space="preserve"> </w:t>
            </w:r>
            <w:r>
              <w:t>ingresar</w:t>
            </w:r>
            <w:r>
              <w:rPr>
                <w:spacing w:val="-7"/>
              </w:rPr>
              <w:t xml:space="preserve"> </w:t>
            </w:r>
            <w:r>
              <w:t>información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9"/>
              </w:rPr>
              <w:t xml:space="preserve"> </w:t>
            </w:r>
            <w:r>
              <w:t>sarlaft</w:t>
            </w:r>
            <w:r>
              <w:rPr>
                <w:spacing w:val="-9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>levantar</w:t>
            </w:r>
            <w:r>
              <w:rPr>
                <w:spacing w:val="-8"/>
              </w:rPr>
              <w:t xml:space="preserve"> </w:t>
            </w:r>
            <w:r>
              <w:t>controles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47"/>
              </w:rPr>
              <w:t xml:space="preserve"> </w:t>
            </w:r>
            <w:r>
              <w:t>validaciones.</w:t>
            </w:r>
          </w:p>
          <w:p w14:paraId="000CAD5E" w14:textId="77777777" w:rsidR="00933222" w:rsidRDefault="00000000">
            <w:pPr>
              <w:pStyle w:val="TableParagraph"/>
              <w:ind w:right="149"/>
            </w:pPr>
            <w:r>
              <w:rPr>
                <w:b/>
              </w:rPr>
              <w:t>PENDIENTE_ACCION_MANUAL:</w:t>
            </w:r>
            <w:r>
              <w:rPr>
                <w:b/>
                <w:spacing w:val="1"/>
              </w:rPr>
              <w:t xml:space="preserve"> </w:t>
            </w:r>
            <w:r>
              <w:t>Hace falta una validación manual, caso para</w:t>
            </w:r>
            <w:r>
              <w:rPr>
                <w:spacing w:val="-47"/>
              </w:rPr>
              <w:t xml:space="preserve"> </w:t>
            </w:r>
            <w:r>
              <w:t>aplicativos con</w:t>
            </w:r>
            <w:r>
              <w:rPr>
                <w:spacing w:val="-1"/>
              </w:rPr>
              <w:t xml:space="preserve"> </w:t>
            </w:r>
            <w:r>
              <w:t>procesos</w:t>
            </w:r>
            <w:r>
              <w:rPr>
                <w:spacing w:val="-2"/>
              </w:rPr>
              <w:t xml:space="preserve"> </w:t>
            </w:r>
            <w:r>
              <w:t>especiales.</w:t>
            </w:r>
          </w:p>
          <w:p w14:paraId="0163937E" w14:textId="77777777" w:rsidR="00933222" w:rsidRDefault="00000000">
            <w:pPr>
              <w:pStyle w:val="TableParagraph"/>
              <w:spacing w:before="2" w:line="237" w:lineRule="auto"/>
            </w:pPr>
            <w:r>
              <w:rPr>
                <w:b/>
              </w:rPr>
              <w:t>FINALIZADO</w:t>
            </w:r>
            <w:r>
              <w:t>:</w:t>
            </w:r>
            <w:r>
              <w:rPr>
                <w:spacing w:val="27"/>
              </w:rPr>
              <w:t xml:space="preserve"> </w:t>
            </w:r>
            <w:r>
              <w:t>El</w:t>
            </w:r>
            <w:r>
              <w:rPr>
                <w:spacing w:val="25"/>
              </w:rPr>
              <w:t xml:space="preserve"> </w:t>
            </w:r>
            <w:r>
              <w:t>proceso</w:t>
            </w:r>
            <w:r>
              <w:rPr>
                <w:spacing w:val="28"/>
              </w:rPr>
              <w:t xml:space="preserve"> </w:t>
            </w:r>
            <w:r>
              <w:t>de</w:t>
            </w:r>
            <w:r>
              <w:rPr>
                <w:spacing w:val="27"/>
              </w:rPr>
              <w:t xml:space="preserve"> </w:t>
            </w:r>
            <w:r>
              <w:t>evaluación</w:t>
            </w:r>
            <w:r>
              <w:rPr>
                <w:spacing w:val="26"/>
              </w:rPr>
              <w:t xml:space="preserve"> </w:t>
            </w:r>
            <w:r>
              <w:t>del</w:t>
            </w:r>
            <w:r>
              <w:rPr>
                <w:spacing w:val="25"/>
              </w:rPr>
              <w:t xml:space="preserve"> </w:t>
            </w:r>
            <w:r>
              <w:t>sarlaft</w:t>
            </w:r>
            <w:r>
              <w:rPr>
                <w:spacing w:val="25"/>
              </w:rPr>
              <w:t xml:space="preserve"> </w:t>
            </w:r>
            <w:r>
              <w:t>para</w:t>
            </w:r>
            <w:r>
              <w:rPr>
                <w:spacing w:val="26"/>
              </w:rPr>
              <w:t xml:space="preserve"> </w:t>
            </w:r>
            <w:r>
              <w:t>el</w:t>
            </w:r>
            <w:r>
              <w:rPr>
                <w:spacing w:val="27"/>
              </w:rPr>
              <w:t xml:space="preserve"> </w:t>
            </w:r>
            <w:r>
              <w:t>negocio</w:t>
            </w:r>
            <w:r>
              <w:rPr>
                <w:spacing w:val="26"/>
              </w:rPr>
              <w:t xml:space="preserve"> </w:t>
            </w:r>
            <w:r>
              <w:t>finalizo</w:t>
            </w:r>
            <w:r>
              <w:rPr>
                <w:spacing w:val="25"/>
              </w:rPr>
              <w:t xml:space="preserve"> </w:t>
            </w:r>
            <w:r>
              <w:t>y</w:t>
            </w:r>
            <w:r>
              <w:rPr>
                <w:spacing w:val="-46"/>
              </w:rPr>
              <w:t xml:space="preserve"> </w:t>
            </w:r>
            <w:r>
              <w:t>puede</w:t>
            </w:r>
            <w:r>
              <w:rPr>
                <w:spacing w:val="-1"/>
              </w:rPr>
              <w:t xml:space="preserve"> </w:t>
            </w:r>
            <w:r>
              <w:t>expedirse.</w:t>
            </w:r>
          </w:p>
          <w:p w14:paraId="641DFFEC" w14:textId="77777777" w:rsidR="00933222" w:rsidRDefault="00000000">
            <w:pPr>
              <w:pStyle w:val="TableParagraph"/>
              <w:spacing w:line="270" w:lineRule="atLeast"/>
              <w:ind w:right="142"/>
            </w:pPr>
            <w:r>
              <w:rPr>
                <w:b/>
              </w:rPr>
              <w:t>RECHAZADO</w:t>
            </w:r>
            <w:r>
              <w:t>: Se levanto un control bloqueante que impide la vinculación del</w:t>
            </w:r>
            <w:r>
              <w:rPr>
                <w:spacing w:val="-47"/>
              </w:rPr>
              <w:t xml:space="preserve"> </w:t>
            </w:r>
            <w:r>
              <w:t>cliente</w:t>
            </w:r>
          </w:p>
        </w:tc>
      </w:tr>
      <w:tr w:rsidR="00933222" w14:paraId="418477B8" w14:textId="77777777">
        <w:trPr>
          <w:trHeight w:val="1881"/>
        </w:trPr>
        <w:tc>
          <w:tcPr>
            <w:tcW w:w="2838" w:type="dxa"/>
            <w:gridSpan w:val="3"/>
          </w:tcPr>
          <w:p w14:paraId="25E0F4B7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Control</w:t>
            </w:r>
          </w:p>
          <w:p w14:paraId="4218E154" w14:textId="77777777" w:rsidR="00933222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listaControl:</w:t>
            </w:r>
            <w:r>
              <w:rPr>
                <w:rFonts w:ascii="Consolas"/>
                <w:color w:val="0000C0"/>
                <w:spacing w:val="-6"/>
                <w:sz w:val="20"/>
                <w:shd w:val="clear" w:color="auto" w:fill="E8F1FD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control</w:t>
            </w:r>
            <w:r>
              <w:rPr>
                <w:b/>
              </w:rPr>
              <w:t>)</w:t>
            </w:r>
          </w:p>
        </w:tc>
        <w:tc>
          <w:tcPr>
            <w:tcW w:w="7156" w:type="dxa"/>
          </w:tcPr>
          <w:p w14:paraId="4F892CFB" w14:textId="77777777" w:rsidR="00933222" w:rsidRDefault="00000000">
            <w:pPr>
              <w:pStyle w:val="TableParagraph"/>
            </w:pPr>
            <w:r>
              <w:t>Código</w:t>
            </w:r>
            <w:r>
              <w:rPr>
                <w:spacing w:val="18"/>
              </w:rPr>
              <w:t xml:space="preserve"> </w:t>
            </w:r>
            <w:r>
              <w:t>del</w:t>
            </w:r>
            <w:r>
              <w:rPr>
                <w:spacing w:val="16"/>
              </w:rPr>
              <w:t xml:space="preserve"> </w:t>
            </w:r>
            <w:r>
              <w:t>control</w:t>
            </w:r>
            <w:r>
              <w:rPr>
                <w:spacing w:val="18"/>
              </w:rPr>
              <w:t xml:space="preserve"> </w:t>
            </w:r>
            <w:r>
              <w:t>levantado</w:t>
            </w:r>
            <w:r>
              <w:rPr>
                <w:spacing w:val="19"/>
              </w:rPr>
              <w:t xml:space="preserve"> </w:t>
            </w:r>
            <w:r>
              <w:t>para</w:t>
            </w:r>
            <w:r>
              <w:rPr>
                <w:spacing w:val="18"/>
              </w:rPr>
              <w:t xml:space="preserve"> </w:t>
            </w:r>
            <w:r>
              <w:t>el</w:t>
            </w:r>
            <w:r>
              <w:rPr>
                <w:spacing w:val="17"/>
              </w:rPr>
              <w:t xml:space="preserve"> </w:t>
            </w:r>
            <w:r>
              <w:t>dni,</w:t>
            </w:r>
            <w:r>
              <w:rPr>
                <w:spacing w:val="18"/>
              </w:rPr>
              <w:t xml:space="preserve"> </w:t>
            </w:r>
            <w:r>
              <w:t>por</w:t>
            </w:r>
            <w:r>
              <w:rPr>
                <w:spacing w:val="18"/>
              </w:rPr>
              <w:t xml:space="preserve"> </w:t>
            </w:r>
            <w:r>
              <w:t>ejemplo,</w:t>
            </w:r>
            <w:r>
              <w:rPr>
                <w:spacing w:val="18"/>
              </w:rPr>
              <w:t xml:space="preserve"> </w:t>
            </w:r>
            <w:r>
              <w:t>cuando</w:t>
            </w:r>
            <w:r>
              <w:rPr>
                <w:spacing w:val="17"/>
              </w:rPr>
              <w:t xml:space="preserve"> </w:t>
            </w:r>
            <w:r>
              <w:t>es</w:t>
            </w:r>
            <w:r>
              <w:rPr>
                <w:spacing w:val="18"/>
              </w:rPr>
              <w:t xml:space="preserve"> </w:t>
            </w:r>
            <w:r>
              <w:t>un</w:t>
            </w:r>
            <w:r>
              <w:rPr>
                <w:spacing w:val="17"/>
              </w:rPr>
              <w:t xml:space="preserve"> </w:t>
            </w:r>
            <w:r>
              <w:t>cliente</w:t>
            </w:r>
            <w:r>
              <w:rPr>
                <w:spacing w:val="-47"/>
              </w:rPr>
              <w:t xml:space="preserve"> </w:t>
            </w:r>
            <w:r>
              <w:t>PEPS,</w:t>
            </w:r>
            <w:r>
              <w:rPr>
                <w:spacing w:val="-2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pertenece</w:t>
            </w:r>
            <w:r>
              <w:rPr>
                <w:spacing w:val="1"/>
              </w:rPr>
              <w:t xml:space="preserve"> </w:t>
            </w:r>
            <w:r>
              <w:t>a una lista de control.</w:t>
            </w:r>
          </w:p>
          <w:p w14:paraId="5C8F6E60" w14:textId="77777777" w:rsidR="00933222" w:rsidRDefault="00000000">
            <w:pPr>
              <w:pStyle w:val="TableParagraph"/>
            </w:pPr>
            <w:r>
              <w:t>Posibles</w:t>
            </w:r>
            <w:r>
              <w:rPr>
                <w:spacing w:val="-3"/>
              </w:rPr>
              <w:t xml:space="preserve"> </w:t>
            </w:r>
            <w:r>
              <w:t>Valores:</w:t>
            </w:r>
          </w:p>
          <w:p w14:paraId="058A46E0" w14:textId="77777777" w:rsidR="00933222" w:rsidRDefault="00000000">
            <w:pPr>
              <w:pStyle w:val="TableParagraph"/>
            </w:pPr>
            <w:r>
              <w:rPr>
                <w:b/>
              </w:rPr>
              <w:t>PEPS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cliente este</w:t>
            </w:r>
            <w:r>
              <w:rPr>
                <w:spacing w:val="-4"/>
              </w:rPr>
              <w:t xml:space="preserve"> </w:t>
            </w:r>
            <w:r>
              <w:t>marcado como</w:t>
            </w:r>
            <w:r>
              <w:rPr>
                <w:spacing w:val="-2"/>
              </w:rPr>
              <w:t xml:space="preserve"> </w:t>
            </w:r>
            <w:r>
              <w:t>PEPS.</w:t>
            </w:r>
          </w:p>
          <w:p w14:paraId="24CDA55E" w14:textId="77777777" w:rsidR="00933222" w:rsidRDefault="00000000">
            <w:pPr>
              <w:pStyle w:val="TableParagraph"/>
            </w:pPr>
            <w:r>
              <w:rPr>
                <w:b/>
              </w:rPr>
              <w:t>RRCC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El cliente</w:t>
            </w:r>
            <w:r>
              <w:rPr>
                <w:spacing w:val="-3"/>
              </w:rPr>
              <w:t xml:space="preserve"> </w:t>
            </w:r>
            <w:r>
              <w:t>tiene una</w:t>
            </w:r>
            <w:r>
              <w:rPr>
                <w:spacing w:val="-3"/>
              </w:rPr>
              <w:t xml:space="preserve"> </w:t>
            </w:r>
            <w:r>
              <w:t>marca de</w:t>
            </w:r>
            <w:r>
              <w:rPr>
                <w:spacing w:val="2"/>
              </w:rPr>
              <w:t xml:space="preserve"> </w:t>
            </w: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control</w:t>
            </w:r>
          </w:p>
          <w:p w14:paraId="004DBE26" w14:textId="77777777" w:rsidR="00933222" w:rsidRDefault="00000000">
            <w:pPr>
              <w:pStyle w:val="TableParagraph"/>
              <w:spacing w:line="270" w:lineRule="atLeast"/>
            </w:pPr>
            <w:r>
              <w:rPr>
                <w:b/>
              </w:rPr>
              <w:t>GAFI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cliente</w:t>
            </w:r>
            <w:r>
              <w:rPr>
                <w:spacing w:val="-3"/>
              </w:rPr>
              <w:t xml:space="preserve"> </w:t>
            </w:r>
            <w:r>
              <w:t>tiene</w:t>
            </w:r>
            <w:r>
              <w:rPr>
                <w:spacing w:val="-1"/>
              </w:rPr>
              <w:t xml:space="preserve"> </w:t>
            </w:r>
            <w:r>
              <w:t>una</w:t>
            </w:r>
            <w:r>
              <w:rPr>
                <w:spacing w:val="-1"/>
              </w:rPr>
              <w:t xml:space="preserve"> </w:t>
            </w:r>
            <w:r>
              <w:t>nacionalidad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alto</w:t>
            </w:r>
            <w:r>
              <w:rPr>
                <w:spacing w:val="-1"/>
              </w:rPr>
              <w:t xml:space="preserve"> </w:t>
            </w:r>
            <w:r>
              <w:t>riesgo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2"/>
              </w:rPr>
              <w:t xml:space="preserve"> </w:t>
            </w:r>
            <w:r>
              <w:t>su</w:t>
            </w:r>
            <w:r>
              <w:rPr>
                <w:spacing w:val="-1"/>
              </w:rPr>
              <w:t xml:space="preserve"> </w:t>
            </w:r>
            <w:r>
              <w:t>país</w:t>
            </w:r>
            <w:r>
              <w:rPr>
                <w:spacing w:val="-2"/>
              </w:rPr>
              <w:t xml:space="preserve"> </w:t>
            </w:r>
            <w:r>
              <w:t>de constitución</w:t>
            </w:r>
            <w:r>
              <w:rPr>
                <w:spacing w:val="-47"/>
              </w:rPr>
              <w:t xml:space="preserve"> </w:t>
            </w:r>
            <w:r>
              <w:t>es</w:t>
            </w:r>
            <w:r>
              <w:rPr>
                <w:spacing w:val="1"/>
              </w:rPr>
              <w:t xml:space="preserve"> </w:t>
            </w:r>
            <w:r>
              <w:t>de alto</w:t>
            </w:r>
            <w:r>
              <w:rPr>
                <w:spacing w:val="-1"/>
              </w:rPr>
              <w:t xml:space="preserve"> </w:t>
            </w:r>
            <w:r>
              <w:t>riesgo.</w:t>
            </w:r>
          </w:p>
        </w:tc>
      </w:tr>
      <w:tr w:rsidR="00933222" w14:paraId="32B4EEE4" w14:textId="77777777">
        <w:trPr>
          <w:trHeight w:val="805"/>
        </w:trPr>
        <w:tc>
          <w:tcPr>
            <w:tcW w:w="2838" w:type="dxa"/>
            <w:gridSpan w:val="3"/>
          </w:tcPr>
          <w:p w14:paraId="11F1A55D" w14:textId="77777777" w:rsidR="00933222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Mensaje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Control</w:t>
            </w:r>
          </w:p>
          <w:p w14:paraId="7E61A8A3" w14:textId="77777777" w:rsidR="00933222" w:rsidRDefault="00000000">
            <w:pPr>
              <w:pStyle w:val="TableParagraph"/>
              <w:spacing w:line="270" w:lineRule="atLeast"/>
              <w:ind w:right="1093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listaControl: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mensajeControl</w:t>
            </w:r>
            <w:r>
              <w:rPr>
                <w:b/>
              </w:rPr>
              <w:t>)</w:t>
            </w:r>
          </w:p>
        </w:tc>
        <w:tc>
          <w:tcPr>
            <w:tcW w:w="7156" w:type="dxa"/>
          </w:tcPr>
          <w:p w14:paraId="038F7CD7" w14:textId="77777777" w:rsidR="00933222" w:rsidRDefault="00000000">
            <w:pPr>
              <w:pStyle w:val="TableParagraph"/>
              <w:ind w:right="811"/>
            </w:pPr>
            <w:r>
              <w:t>Mensaje del control levantado al dni. Validar con cada negocio si este</w:t>
            </w:r>
            <w:r>
              <w:rPr>
                <w:spacing w:val="-47"/>
              </w:rPr>
              <w:t xml:space="preserve"> </w:t>
            </w:r>
            <w:r>
              <w:t>mensaje debe</w:t>
            </w:r>
            <w:r>
              <w:rPr>
                <w:spacing w:val="-2"/>
              </w:rPr>
              <w:t xml:space="preserve"> </w:t>
            </w:r>
            <w:r>
              <w:t>ser</w:t>
            </w:r>
            <w:r>
              <w:rPr>
                <w:spacing w:val="-3"/>
              </w:rPr>
              <w:t xml:space="preserve"> </w:t>
            </w:r>
            <w:r>
              <w:t>mostrado</w:t>
            </w:r>
            <w:r>
              <w:rPr>
                <w:spacing w:val="1"/>
              </w:rPr>
              <w:t xml:space="preserve"> </w:t>
            </w:r>
            <w:r>
              <w:t>directamente</w:t>
            </w:r>
            <w:r>
              <w:rPr>
                <w:spacing w:val="-3"/>
              </w:rPr>
              <w:t xml:space="preserve"> </w:t>
            </w:r>
            <w:r>
              <w:t>al usuario.</w:t>
            </w:r>
          </w:p>
        </w:tc>
      </w:tr>
      <w:tr w:rsidR="00933222" w14:paraId="02A644CE" w14:textId="77777777">
        <w:trPr>
          <w:trHeight w:val="805"/>
        </w:trPr>
        <w:tc>
          <w:tcPr>
            <w:tcW w:w="2838" w:type="dxa"/>
            <w:gridSpan w:val="3"/>
          </w:tcPr>
          <w:p w14:paraId="623D6FCD" w14:textId="77777777" w:rsidR="00933222" w:rsidRDefault="00000000">
            <w:pPr>
              <w:pStyle w:val="TableParagraph"/>
              <w:spacing w:line="270" w:lineRule="atLeast"/>
              <w:ind w:right="1093"/>
              <w:rPr>
                <w:b/>
              </w:rPr>
            </w:pPr>
            <w:r>
              <w:rPr>
                <w:b/>
              </w:rPr>
              <w:t>Tipo Formulario</w:t>
            </w:r>
          </w:p>
          <w:p w14:paraId="69F6F68B" w14:textId="77777777" w:rsidR="00933222" w:rsidRDefault="00000000">
            <w:pPr>
              <w:pStyle w:val="TableParagraph"/>
              <w:spacing w:line="270" w:lineRule="atLeast"/>
              <w:ind w:right="1093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Sarlaft:</w:t>
            </w:r>
            <w:r>
              <w:rPr>
                <w:rFonts w:ascii="Consolas"/>
                <w:color w:val="0000C0"/>
                <w:spacing w:val="1"/>
                <w:sz w:val="20"/>
              </w:rPr>
              <w:t xml:space="preserve"> tipoFormulario</w:t>
            </w:r>
            <w:r>
              <w:rPr>
                <w:b/>
              </w:rPr>
              <w:t>)</w:t>
            </w:r>
          </w:p>
          <w:p w14:paraId="425D21FD" w14:textId="77777777" w:rsidR="00933222" w:rsidRDefault="00933222">
            <w:pPr>
              <w:pStyle w:val="TableParagraph"/>
              <w:spacing w:line="270" w:lineRule="atLeast"/>
              <w:ind w:left="0" w:right="1093"/>
              <w:rPr>
                <w:b/>
              </w:rPr>
            </w:pPr>
          </w:p>
        </w:tc>
        <w:tc>
          <w:tcPr>
            <w:tcW w:w="7156" w:type="dxa"/>
          </w:tcPr>
          <w:p w14:paraId="09EDCB8B" w14:textId="77777777" w:rsidR="00933222" w:rsidRDefault="00000000">
            <w:pPr>
              <w:pStyle w:val="TableParagraph"/>
              <w:ind w:right="811"/>
            </w:pPr>
            <w:r>
              <w:t xml:space="preserve">Tipo de formulario que se le asigno al sarlaft(ORDINARIO,SIMPLIFICADO,INTENSIFICADO), este parametro se agrega especialmente para el Egv de </w:t>
            </w:r>
            <w:r>
              <w:rPr>
                <w:rFonts w:ascii="Segoe UI" w:eastAsia="Segoe UI" w:hAnsi="Segoe UI" w:cs="Segoe UI"/>
                <w:color w:val="172B4D"/>
                <w:sz w:val="24"/>
                <w:szCs w:val="24"/>
                <w:shd w:val="clear" w:color="auto" w:fill="FFFFFF"/>
              </w:rPr>
              <w:t>cotizador de vida.</w:t>
            </w:r>
          </w:p>
        </w:tc>
      </w:tr>
    </w:tbl>
    <w:p w14:paraId="3FAA33E1" w14:textId="77777777" w:rsidR="00933222" w:rsidRDefault="00933222">
      <w:pPr>
        <w:pStyle w:val="Textoindependiente"/>
        <w:rPr>
          <w:b/>
          <w:sz w:val="20"/>
        </w:rPr>
      </w:pPr>
    </w:p>
    <w:p w14:paraId="7F951C8C" w14:textId="77777777" w:rsidR="00933222" w:rsidRDefault="00933222">
      <w:pPr>
        <w:pStyle w:val="Textoindependiente"/>
        <w:spacing w:before="8"/>
        <w:rPr>
          <w:b/>
          <w:sz w:val="16"/>
        </w:rPr>
      </w:pPr>
    </w:p>
    <w:p w14:paraId="16752797" w14:textId="77777777" w:rsidR="00933222" w:rsidRDefault="00000000">
      <w:pPr>
        <w:pStyle w:val="Textoindependiente"/>
        <w:spacing w:line="259" w:lineRule="auto"/>
        <w:ind w:left="1040" w:right="1073"/>
        <w:jc w:val="both"/>
      </w:pPr>
      <w:r>
        <w:rPr>
          <w:b/>
        </w:rPr>
        <w:t xml:space="preserve">Escenario de modificación del proceso de Evaluación: </w:t>
      </w:r>
      <w:r>
        <w:t>Cuando dentro del proceso de solicitud de un</w:t>
      </w:r>
      <w:r>
        <w:rPr>
          <w:spacing w:val="1"/>
        </w:rPr>
        <w:t xml:space="preserve"> </w:t>
      </w:r>
      <w:r>
        <w:t>negocio,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cambiar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alguno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dentro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evaluación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sarlaft,</w:t>
      </w:r>
      <w:r>
        <w:rPr>
          <w:spacing w:val="-4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requiere</w:t>
      </w:r>
      <w:r>
        <w:rPr>
          <w:spacing w:val="-8"/>
        </w:rPr>
        <w:t xml:space="preserve"> </w:t>
      </w:r>
      <w:r>
        <w:t>volver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enviar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evaluación,</w:t>
      </w:r>
      <w:r>
        <w:rPr>
          <w:spacing w:val="-9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toda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información</w:t>
      </w:r>
      <w:r>
        <w:rPr>
          <w:spacing w:val="-9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indicando</w:t>
      </w:r>
      <w:r>
        <w:rPr>
          <w:spacing w:val="-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campo</w:t>
      </w:r>
      <w:r>
        <w:rPr>
          <w:spacing w:val="-48"/>
        </w:rPr>
        <w:t xml:space="preserve"> </w:t>
      </w:r>
      <w:r>
        <w:t>de entrada: IdEvaluación</w:t>
      </w:r>
      <w:r>
        <w:rPr>
          <w:b/>
        </w:rPr>
        <w:t xml:space="preserve">, </w:t>
      </w:r>
      <w:r>
        <w:t>el id de evaluación que se desea actualizar. Como resultado el servicio</w:t>
      </w:r>
      <w:r>
        <w:rPr>
          <w:spacing w:val="1"/>
        </w:rPr>
        <w:t xml:space="preserve"> </w:t>
      </w:r>
      <w:r>
        <w:t>devolverá un nuevo consecutivo para idEvaluación, que permitirá identificar cuando se ha terminado</w:t>
      </w:r>
      <w:r>
        <w:rPr>
          <w:spacing w:val="-47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completo</w:t>
      </w:r>
      <w:r>
        <w:rPr>
          <w:spacing w:val="1"/>
        </w:rPr>
        <w:t xml:space="preserve"> </w:t>
      </w:r>
      <w:r>
        <w:t>el proceso.</w:t>
      </w:r>
    </w:p>
    <w:p w14:paraId="277C81BB" w14:textId="77777777" w:rsidR="00933222" w:rsidRDefault="00933222">
      <w:pPr>
        <w:spacing w:line="259" w:lineRule="auto"/>
        <w:jc w:val="both"/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6E89AD69" w14:textId="77777777" w:rsidR="00933222" w:rsidRDefault="00000000">
      <w:pPr>
        <w:pStyle w:val="Ttulo1"/>
        <w:ind w:left="3175" w:right="3212"/>
        <w:jc w:val="center"/>
      </w:pPr>
      <w:r>
        <w:lastRenderedPageBreak/>
        <w:t>WEB</w:t>
      </w:r>
      <w:r>
        <w:rPr>
          <w:spacing w:val="-3"/>
        </w:rPr>
        <w:t xml:space="preserve"> </w:t>
      </w:r>
      <w:r>
        <w:t>COMPONENT</w:t>
      </w:r>
    </w:p>
    <w:p w14:paraId="32CE841D" w14:textId="77777777" w:rsidR="00933222" w:rsidRDefault="00933222">
      <w:pPr>
        <w:pStyle w:val="Textoindependiente"/>
        <w:rPr>
          <w:b/>
          <w:sz w:val="20"/>
        </w:rPr>
      </w:pPr>
    </w:p>
    <w:p w14:paraId="37AF26D3" w14:textId="77777777" w:rsidR="00933222" w:rsidRDefault="00933222">
      <w:pPr>
        <w:pStyle w:val="Textoindependiente"/>
        <w:spacing w:before="1"/>
        <w:rPr>
          <w:b/>
          <w:sz w:val="27"/>
        </w:rPr>
      </w:pPr>
    </w:p>
    <w:p w14:paraId="557141C5" w14:textId="77777777" w:rsidR="00933222" w:rsidRDefault="00000000">
      <w:pPr>
        <w:spacing w:before="57"/>
        <w:ind w:left="1040"/>
        <w:rPr>
          <w:b/>
        </w:rPr>
      </w:pPr>
      <w:r>
        <w:rPr>
          <w:b/>
        </w:rPr>
        <w:t>Datos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Entrada:</w:t>
      </w:r>
    </w:p>
    <w:p w14:paraId="74F50997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1875"/>
        <w:gridCol w:w="5267"/>
      </w:tblGrid>
      <w:tr w:rsidR="00933222" w14:paraId="1A07FC34" w14:textId="77777777">
        <w:trPr>
          <w:trHeight w:val="299"/>
        </w:trPr>
        <w:tc>
          <w:tcPr>
            <w:tcW w:w="1877" w:type="dxa"/>
          </w:tcPr>
          <w:p w14:paraId="777DDCB0" w14:textId="77777777" w:rsidR="00933222" w:rsidRDefault="00000000">
            <w:pPr>
              <w:pStyle w:val="TableParagraph"/>
              <w:spacing w:line="268" w:lineRule="exact"/>
              <w:ind w:left="616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1875" w:type="dxa"/>
          </w:tcPr>
          <w:p w14:paraId="32884F70" w14:textId="77777777" w:rsidR="00933222" w:rsidRDefault="00000000">
            <w:pPr>
              <w:pStyle w:val="TableParagraph"/>
              <w:spacing w:line="268" w:lineRule="exact"/>
              <w:ind w:left="421"/>
              <w:rPr>
                <w:b/>
              </w:rPr>
            </w:pPr>
            <w:r>
              <w:rPr>
                <w:b/>
              </w:rPr>
              <w:t>Obligatorio</w:t>
            </w:r>
          </w:p>
        </w:tc>
        <w:tc>
          <w:tcPr>
            <w:tcW w:w="5267" w:type="dxa"/>
          </w:tcPr>
          <w:p w14:paraId="325C4D23" w14:textId="77777777" w:rsidR="00933222" w:rsidRDefault="00000000">
            <w:pPr>
              <w:pStyle w:val="TableParagraph"/>
              <w:spacing w:line="268" w:lineRule="exact"/>
              <w:ind w:left="2083" w:right="2072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07AB0178" w14:textId="77777777">
        <w:trPr>
          <w:trHeight w:val="741"/>
        </w:trPr>
        <w:tc>
          <w:tcPr>
            <w:tcW w:w="1877" w:type="dxa"/>
          </w:tcPr>
          <w:p w14:paraId="3F630B1E" w14:textId="77777777" w:rsidR="00933222" w:rsidRDefault="00000000">
            <w:pPr>
              <w:pStyle w:val="TableParagraph"/>
              <w:spacing w:before="1" w:line="256" w:lineRule="auto"/>
              <w:ind w:right="100"/>
              <w:rPr>
                <w:b/>
              </w:rPr>
            </w:pPr>
            <w:r>
              <w:rPr>
                <w:b/>
              </w:rPr>
              <w:t>TokenWebCompo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nent</w:t>
            </w:r>
          </w:p>
        </w:tc>
        <w:tc>
          <w:tcPr>
            <w:tcW w:w="1875" w:type="dxa"/>
          </w:tcPr>
          <w:p w14:paraId="55AE4887" w14:textId="77777777" w:rsidR="0093322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SI</w:t>
            </w:r>
          </w:p>
        </w:tc>
        <w:tc>
          <w:tcPr>
            <w:tcW w:w="5267" w:type="dxa"/>
          </w:tcPr>
          <w:p w14:paraId="1A213996" w14:textId="77777777" w:rsidR="00933222" w:rsidRDefault="00000000">
            <w:pPr>
              <w:pStyle w:val="TableParagraph"/>
              <w:spacing w:line="268" w:lineRule="exact"/>
              <w:ind w:left="109"/>
            </w:pPr>
            <w:r>
              <w:t>Token JWT</w:t>
            </w:r>
          </w:p>
        </w:tc>
      </w:tr>
      <w:tr w:rsidR="00933222" w14:paraId="48DFCA59" w14:textId="77777777">
        <w:trPr>
          <w:trHeight w:val="738"/>
        </w:trPr>
        <w:tc>
          <w:tcPr>
            <w:tcW w:w="1877" w:type="dxa"/>
          </w:tcPr>
          <w:p w14:paraId="46640121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Json</w:t>
            </w:r>
          </w:p>
        </w:tc>
        <w:tc>
          <w:tcPr>
            <w:tcW w:w="1875" w:type="dxa"/>
          </w:tcPr>
          <w:p w14:paraId="058C3319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SI</w:t>
            </w:r>
          </w:p>
        </w:tc>
        <w:tc>
          <w:tcPr>
            <w:tcW w:w="5267" w:type="dxa"/>
          </w:tcPr>
          <w:p w14:paraId="6E90ECF8" w14:textId="77777777" w:rsidR="00933222" w:rsidRDefault="00000000">
            <w:pPr>
              <w:pStyle w:val="TableParagraph"/>
              <w:spacing w:line="259" w:lineRule="auto"/>
              <w:ind w:left="109" w:right="96"/>
            </w:pPr>
            <w:r>
              <w:t>Un</w:t>
            </w:r>
            <w:r>
              <w:rPr>
                <w:spacing w:val="8"/>
              </w:rPr>
              <w:t xml:space="preserve"> </w:t>
            </w:r>
            <w:r>
              <w:t>json</w:t>
            </w:r>
            <w:r>
              <w:rPr>
                <w:spacing w:val="8"/>
              </w:rPr>
              <w:t xml:space="preserve"> </w:t>
            </w:r>
            <w:r>
              <w:t>con</w:t>
            </w:r>
            <w:r>
              <w:rPr>
                <w:spacing w:val="9"/>
              </w:rPr>
              <w:t xml:space="preserve"> </w:t>
            </w:r>
            <w:r>
              <w:t>los</w:t>
            </w:r>
            <w:r>
              <w:rPr>
                <w:spacing w:val="6"/>
              </w:rPr>
              <w:t xml:space="preserve"> </w:t>
            </w:r>
            <w:r>
              <w:t>mismos</w:t>
            </w:r>
            <w:r>
              <w:rPr>
                <w:spacing w:val="9"/>
              </w:rPr>
              <w:t xml:space="preserve"> </w:t>
            </w:r>
            <w:r>
              <w:t>datos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7"/>
              </w:rPr>
              <w:t xml:space="preserve"> </w:t>
            </w:r>
            <w:r>
              <w:t>entrada</w:t>
            </w:r>
            <w:r>
              <w:rPr>
                <w:spacing w:val="8"/>
              </w:rPr>
              <w:t xml:space="preserve"> </w:t>
            </w:r>
            <w:r>
              <w:t>que</w:t>
            </w:r>
            <w:r>
              <w:rPr>
                <w:spacing w:val="10"/>
              </w:rPr>
              <w:t xml:space="preserve"> </w:t>
            </w:r>
            <w:r>
              <w:t>se</w:t>
            </w:r>
            <w:r>
              <w:rPr>
                <w:spacing w:val="9"/>
              </w:rPr>
              <w:t xml:space="preserve"> </w:t>
            </w:r>
            <w:r>
              <w:t>envían</w:t>
            </w:r>
            <w:r>
              <w:rPr>
                <w:spacing w:val="-47"/>
              </w:rPr>
              <w:t xml:space="preserve"> </w:t>
            </w:r>
            <w:r>
              <w:t>al</w:t>
            </w:r>
            <w:r>
              <w:rPr>
                <w:spacing w:val="-1"/>
              </w:rPr>
              <w:t xml:space="preserve"> </w:t>
            </w:r>
            <w:r>
              <w:t>servicio</w:t>
            </w:r>
            <w:r>
              <w:rPr>
                <w:spacing w:val="-2"/>
              </w:rPr>
              <w:t xml:space="preserve"> </w:t>
            </w:r>
            <w:r>
              <w:t>de assessment</w:t>
            </w:r>
          </w:p>
        </w:tc>
      </w:tr>
    </w:tbl>
    <w:p w14:paraId="4C6293AB" w14:textId="77777777" w:rsidR="00933222" w:rsidRDefault="00933222">
      <w:pPr>
        <w:pStyle w:val="Textoindependiente"/>
        <w:rPr>
          <w:b/>
        </w:rPr>
      </w:pPr>
    </w:p>
    <w:p w14:paraId="7CC7F111" w14:textId="77777777" w:rsidR="00933222" w:rsidRDefault="00000000">
      <w:pPr>
        <w:pStyle w:val="Textoindependiente"/>
        <w:spacing w:before="182" w:line="256" w:lineRule="auto"/>
        <w:ind w:left="1040" w:right="1074"/>
        <w:jc w:val="both"/>
      </w:pPr>
      <w:r>
        <w:t>El webcomponent se encargará de establecer la comunicación con el servicio web de validación de</w:t>
      </w:r>
      <w:r>
        <w:rPr>
          <w:spacing w:val="1"/>
        </w:rPr>
        <w:t xml:space="preserve"> </w:t>
      </w:r>
      <w:r>
        <w:t>saralft</w:t>
      </w:r>
      <w:r>
        <w:rPr>
          <w:spacing w:val="-1"/>
        </w:rPr>
        <w:t xml:space="preserve"> </w:t>
      </w:r>
      <w:r>
        <w:t>(assessment)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formulario</w:t>
      </w:r>
      <w:r>
        <w:rPr>
          <w:spacing w:val="-3"/>
        </w:rPr>
        <w:t xml:space="preserve"> </w:t>
      </w:r>
      <w:r>
        <w:t>correspondiente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debido almacenamiento.</w:t>
      </w:r>
    </w:p>
    <w:p w14:paraId="1D78133D" w14:textId="77777777" w:rsidR="00933222" w:rsidRDefault="00000000">
      <w:pPr>
        <w:pStyle w:val="Ttulo1"/>
        <w:spacing w:before="165"/>
      </w:pPr>
      <w:r>
        <w:t>Resultado:</w:t>
      </w:r>
    </w:p>
    <w:p w14:paraId="2286BA98" w14:textId="77777777" w:rsidR="00933222" w:rsidRDefault="00000000">
      <w:pPr>
        <w:pStyle w:val="Textoindependiente"/>
        <w:spacing w:before="180" w:line="259" w:lineRule="auto"/>
        <w:ind w:left="1040" w:right="1077"/>
        <w:jc w:val="both"/>
      </w:pPr>
      <w:r>
        <w:t>Una</w:t>
      </w:r>
      <w:r>
        <w:rPr>
          <w:spacing w:val="1"/>
        </w:rPr>
        <w:t xml:space="preserve"> </w:t>
      </w:r>
      <w:r>
        <w:t>vez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formulario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r>
        <w:t>sido</w:t>
      </w:r>
      <w:r>
        <w:rPr>
          <w:spacing w:val="1"/>
        </w:rPr>
        <w:t xml:space="preserve"> </w:t>
      </w:r>
      <w:r>
        <w:t>diligenciado,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aplicativo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4.0</w:t>
      </w:r>
      <w:r>
        <w:rPr>
          <w:spacing w:val="1"/>
        </w:rPr>
        <w:t xml:space="preserve"> </w:t>
      </w:r>
      <w:r>
        <w:t>realizará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almacenamiento y una vez el proceso haya terminado notificará por medio de un servicio rest,</w:t>
      </w:r>
      <w:r>
        <w:rPr>
          <w:spacing w:val="1"/>
        </w:rPr>
        <w:t xml:space="preserve"> </w:t>
      </w:r>
      <w:r>
        <w:t>expuesto por el</w:t>
      </w:r>
      <w:r>
        <w:rPr>
          <w:spacing w:val="-3"/>
        </w:rPr>
        <w:t xml:space="preserve"> </w:t>
      </w:r>
      <w:r>
        <w:t>aplicativo</w:t>
      </w:r>
      <w:r>
        <w:rPr>
          <w:spacing w:val="-1"/>
        </w:rPr>
        <w:t xml:space="preserve"> </w:t>
      </w:r>
      <w:r>
        <w:t>de negocio, que</w:t>
      </w:r>
      <w:r>
        <w:rPr>
          <w:spacing w:val="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ya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 finalizado.</w:t>
      </w:r>
    </w:p>
    <w:p w14:paraId="25B10BDF" w14:textId="77777777" w:rsidR="00933222" w:rsidRDefault="00000000">
      <w:pPr>
        <w:pStyle w:val="Textoindependiente"/>
        <w:spacing w:before="159" w:line="259" w:lineRule="auto"/>
        <w:ind w:left="1040" w:right="1073"/>
        <w:jc w:val="both"/>
      </w:pPr>
      <w:r>
        <w:t>Un</w:t>
      </w:r>
      <w:r>
        <w:rPr>
          <w:spacing w:val="-4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evaluación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solo</w:t>
      </w:r>
      <w:r>
        <w:rPr>
          <w:spacing w:val="-2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finalizado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termine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sarlaft</w:t>
      </w:r>
      <w:r>
        <w:rPr>
          <w:spacing w:val="-47"/>
        </w:rPr>
        <w:t xml:space="preserve"> </w:t>
      </w:r>
      <w:r>
        <w:t>de todas las figuras para las cuales fue solicitado. La respuesta al webhook puede ser exitosa o de</w:t>
      </w:r>
      <w:r>
        <w:rPr>
          <w:spacing w:val="1"/>
        </w:rPr>
        <w:t xml:space="preserve"> </w:t>
      </w:r>
      <w:r>
        <w:t>fallida</w:t>
      </w:r>
      <w:r>
        <w:rPr>
          <w:spacing w:val="-1"/>
        </w:rPr>
        <w:t xml:space="preserve"> </w:t>
      </w:r>
      <w:r>
        <w:t>si alguno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roles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pasa la validación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identidad.</w:t>
      </w:r>
    </w:p>
    <w:p w14:paraId="14213BC3" w14:textId="77777777" w:rsidR="00933222" w:rsidRDefault="00000000">
      <w:pPr>
        <w:pStyle w:val="Ttulo1"/>
        <w:spacing w:before="160"/>
      </w:pPr>
      <w:r>
        <w:t>Seguridad:</w:t>
      </w:r>
    </w:p>
    <w:p w14:paraId="59FE61D5" w14:textId="77777777" w:rsidR="00933222" w:rsidRDefault="00000000">
      <w:pPr>
        <w:pStyle w:val="Textoindependiente"/>
        <w:spacing w:before="183" w:line="256" w:lineRule="auto"/>
        <w:ind w:left="1040" w:right="1073"/>
        <w:jc w:val="both"/>
      </w:pPr>
      <w:r>
        <w:t>La seguridad de este WebComponent será basada en un token JWT, el cual permitirá establecer la</w:t>
      </w:r>
      <w:r>
        <w:rPr>
          <w:spacing w:val="1"/>
        </w:rPr>
        <w:t xml:space="preserve"> </w:t>
      </w:r>
      <w:r>
        <w:t>conexión</w:t>
      </w:r>
      <w:r>
        <w:rPr>
          <w:spacing w:val="-4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el aplicativo</w:t>
      </w:r>
      <w:r>
        <w:rPr>
          <w:spacing w:val="1"/>
        </w:rPr>
        <w:t xml:space="preserve"> </w:t>
      </w:r>
      <w:r>
        <w:t>de negocio</w:t>
      </w:r>
      <w:r>
        <w:rPr>
          <w:spacing w:val="-1"/>
        </w:rPr>
        <w:t xml:space="preserve"> </w:t>
      </w:r>
      <w:r>
        <w:t>y el</w:t>
      </w:r>
      <w:r>
        <w:rPr>
          <w:spacing w:val="-3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Sarlaft 4.0</w:t>
      </w:r>
    </w:p>
    <w:p w14:paraId="0EFC18D9" w14:textId="77777777" w:rsidR="00933222" w:rsidRDefault="00933222">
      <w:pPr>
        <w:spacing w:line="256" w:lineRule="auto"/>
        <w:jc w:val="both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p w14:paraId="785208F5" w14:textId="77777777" w:rsidR="00933222" w:rsidRDefault="00000000">
      <w:pPr>
        <w:pStyle w:val="Ttulo1"/>
        <w:ind w:left="3174" w:right="3213"/>
        <w:jc w:val="center"/>
      </w:pPr>
      <w:r>
        <w:lastRenderedPageBreak/>
        <w:t>SERVICIO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ALMACENAR</w:t>
      </w:r>
      <w:r>
        <w:rPr>
          <w:spacing w:val="-3"/>
        </w:rPr>
        <w:t xml:space="preserve"> </w:t>
      </w:r>
      <w:r>
        <w:t>EVIDENCIAS</w:t>
      </w:r>
    </w:p>
    <w:p w14:paraId="7E2E8DD2" w14:textId="77777777" w:rsidR="00933222" w:rsidRDefault="00933222">
      <w:pPr>
        <w:pStyle w:val="Textoindependiente"/>
        <w:rPr>
          <w:b/>
        </w:rPr>
      </w:pPr>
    </w:p>
    <w:p w14:paraId="5B03A401" w14:textId="77777777" w:rsidR="00933222" w:rsidRDefault="00933222">
      <w:pPr>
        <w:pStyle w:val="Textoindependiente"/>
        <w:spacing w:before="9"/>
        <w:rPr>
          <w:b/>
          <w:sz w:val="29"/>
        </w:rPr>
      </w:pPr>
    </w:p>
    <w:p w14:paraId="35B797CD" w14:textId="77777777" w:rsidR="00933222" w:rsidRDefault="00000000">
      <w:pPr>
        <w:pStyle w:val="Textoindependiente"/>
        <w:spacing w:line="259" w:lineRule="auto"/>
        <w:ind w:left="1040" w:right="1077"/>
        <w:jc w:val="both"/>
      </w:pPr>
      <w:r>
        <w:t>Permite</w:t>
      </w:r>
      <w:r>
        <w:rPr>
          <w:spacing w:val="-6"/>
        </w:rPr>
        <w:t xml:space="preserve"> </w:t>
      </w:r>
      <w:r>
        <w:t>recibir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evidencias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validaciones</w:t>
      </w:r>
      <w:r>
        <w:rPr>
          <w:spacing w:val="-5"/>
        </w:rPr>
        <w:t xml:space="preserve"> </w:t>
      </w:r>
      <w:r>
        <w:t>realizadas</w:t>
      </w:r>
      <w:r>
        <w:rPr>
          <w:spacing w:val="-3"/>
        </w:rPr>
        <w:t xml:space="preserve"> </w:t>
      </w:r>
      <w:r>
        <w:t>directamente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aplicativos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negocio</w:t>
      </w:r>
      <w:r>
        <w:rPr>
          <w:spacing w:val="-4"/>
        </w:rPr>
        <w:t xml:space="preserve"> </w:t>
      </w:r>
      <w:r>
        <w:t>y</w:t>
      </w:r>
      <w:r>
        <w:rPr>
          <w:spacing w:val="-47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completar las</w:t>
      </w:r>
      <w:r>
        <w:rPr>
          <w:spacing w:val="-2"/>
        </w:rPr>
        <w:t xml:space="preserve"> </w:t>
      </w:r>
      <w:r>
        <w:t>validaciones</w:t>
      </w:r>
      <w:r>
        <w:rPr>
          <w:spacing w:val="-1"/>
        </w:rPr>
        <w:t xml:space="preserve"> </w:t>
      </w:r>
      <w:r>
        <w:t>mínimas</w:t>
      </w:r>
      <w:r>
        <w:rPr>
          <w:spacing w:val="-2"/>
        </w:rPr>
        <w:t xml:space="preserve"> </w:t>
      </w:r>
      <w:r>
        <w:t>del sarlaft</w:t>
      </w:r>
    </w:p>
    <w:p w14:paraId="5F475A5A" w14:textId="77777777" w:rsidR="00933222" w:rsidRDefault="00000000">
      <w:pPr>
        <w:spacing w:before="159" w:line="403" w:lineRule="auto"/>
        <w:ind w:left="1040" w:right="2353"/>
        <w:jc w:val="both"/>
        <w:rPr>
          <w:b/>
        </w:rPr>
      </w:pPr>
      <w:r>
        <w:rPr>
          <w:spacing w:val="-1"/>
        </w:rPr>
        <w:t xml:space="preserve">URL Desarrollo: </w:t>
      </w:r>
      <w:r>
        <w:rPr>
          <w:b/>
        </w:rPr>
        <w:t>https://sarlaftapi.dllosura.com/sarlaftserv/assessment/addevidence</w:t>
      </w:r>
      <w:r>
        <w:rPr>
          <w:b/>
          <w:spacing w:val="-47"/>
        </w:rPr>
        <w:t xml:space="preserve"> </w:t>
      </w:r>
      <w:r>
        <w:t xml:space="preserve">URL Laboratorio: </w:t>
      </w:r>
      <w:hyperlink r:id="rId13">
        <w:r>
          <w:rPr>
            <w:b/>
          </w:rPr>
          <w:t>http://sarlaftapi.labsura.com/sarlaftserv/assessment/addevidence</w:t>
        </w:r>
      </w:hyperlink>
      <w:r>
        <w:rPr>
          <w:b/>
          <w:spacing w:val="1"/>
        </w:rPr>
        <w:t xml:space="preserve"> </w:t>
      </w:r>
      <w:r>
        <w:t>Perfil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Consulta:</w:t>
      </w:r>
      <w:r>
        <w:rPr>
          <w:spacing w:val="-2"/>
        </w:rPr>
        <w:t xml:space="preserve"> </w:t>
      </w:r>
      <w:r>
        <w:rPr>
          <w:b/>
        </w:rPr>
        <w:t>PF_CONSUMSERVSARLAFTAPI</w:t>
      </w:r>
      <w:r>
        <w:rPr>
          <w:b/>
          <w:spacing w:val="1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>SP</w:t>
      </w:r>
      <w:r>
        <w:rPr>
          <w:b/>
          <w:spacing w:val="-2"/>
        </w:rPr>
        <w:t xml:space="preserve"> </w:t>
      </w:r>
      <w:r>
        <w:rPr>
          <w:b/>
        </w:rPr>
        <w:t>Sarlaft4</w:t>
      </w:r>
    </w:p>
    <w:p w14:paraId="4F622874" w14:textId="77777777" w:rsidR="00933222" w:rsidRDefault="00933222">
      <w:pPr>
        <w:pStyle w:val="Textoindependiente"/>
        <w:rPr>
          <w:b/>
        </w:rPr>
      </w:pPr>
    </w:p>
    <w:p w14:paraId="03B6CA5A" w14:textId="77777777" w:rsidR="00933222" w:rsidRDefault="00000000">
      <w:pPr>
        <w:pStyle w:val="Ttulo1"/>
        <w:spacing w:before="178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Entrada:</w:t>
      </w:r>
    </w:p>
    <w:p w14:paraId="167D9ADE" w14:textId="77777777" w:rsidR="00933222" w:rsidRDefault="00000000">
      <w:pPr>
        <w:spacing w:before="181" w:line="259" w:lineRule="auto"/>
        <w:ind w:left="1040" w:right="1495"/>
        <w:rPr>
          <w:b/>
        </w:rPr>
      </w:pPr>
      <w:r>
        <w:pict w14:anchorId="15B27D06">
          <v:rect id="_x0000_s1035" style="position:absolute;left:0;text-align:left;margin-left:296.45pt;margin-top:23.6pt;width:2.85pt;height:13.4pt;z-index:-251652608;mso-position-horizontal-relative:page;mso-width-relative:page;mso-height-relative:page" fillcolor="yellow" stroked="f">
            <w10:wrap anchorx="page"/>
          </v:rect>
        </w:pict>
      </w:r>
      <w:r>
        <w:rPr>
          <w:b/>
        </w:rPr>
        <w:t>Recibe una lista con los siguientes campos, permitiendo adicionar evidencias para los dnis que</w:t>
      </w:r>
      <w:r>
        <w:rPr>
          <w:b/>
          <w:spacing w:val="-47"/>
        </w:rPr>
        <w:t xml:space="preserve"> </w:t>
      </w:r>
      <w:r>
        <w:rPr>
          <w:b/>
        </w:rPr>
        <w:t>pertenecen</w:t>
      </w:r>
      <w:r>
        <w:rPr>
          <w:b/>
          <w:spacing w:val="-2"/>
        </w:rPr>
        <w:t xml:space="preserve"> </w:t>
      </w:r>
      <w:r>
        <w:rPr>
          <w:b/>
        </w:rPr>
        <w:t>a un</w:t>
      </w:r>
      <w:r>
        <w:rPr>
          <w:b/>
          <w:spacing w:val="-1"/>
        </w:rPr>
        <w:t xml:space="preserve"> </w:t>
      </w:r>
      <w:r>
        <w:rPr>
          <w:b/>
        </w:rPr>
        <w:t>proceso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evaluación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sarlaft.</w:t>
      </w:r>
    </w:p>
    <w:p w14:paraId="6BAAE4A7" w14:textId="77777777" w:rsidR="00933222" w:rsidRDefault="00933222">
      <w:pPr>
        <w:pStyle w:val="Textoindependiente"/>
        <w:spacing w:before="1"/>
        <w:rPr>
          <w:b/>
          <w:sz w:val="13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2196"/>
        <w:gridCol w:w="1584"/>
        <w:gridCol w:w="3514"/>
      </w:tblGrid>
      <w:tr w:rsidR="00933222" w14:paraId="2E6970BD" w14:textId="77777777">
        <w:trPr>
          <w:trHeight w:val="299"/>
        </w:trPr>
        <w:tc>
          <w:tcPr>
            <w:tcW w:w="1723" w:type="dxa"/>
          </w:tcPr>
          <w:p w14:paraId="1612C8BE" w14:textId="77777777" w:rsidR="00933222" w:rsidRDefault="00000000">
            <w:pPr>
              <w:pStyle w:val="TableParagraph"/>
              <w:spacing w:line="268" w:lineRule="exact"/>
              <w:ind w:left="539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2196" w:type="dxa"/>
          </w:tcPr>
          <w:p w14:paraId="69ABCE0E" w14:textId="77777777" w:rsidR="00933222" w:rsidRDefault="00000000">
            <w:pPr>
              <w:pStyle w:val="TableParagraph"/>
              <w:spacing w:line="268" w:lineRule="exact"/>
              <w:ind w:left="925" w:right="917"/>
              <w:jc w:val="center"/>
              <w:rPr>
                <w:b/>
              </w:rPr>
            </w:pPr>
            <w:r>
              <w:rPr>
                <w:b/>
              </w:rPr>
              <w:t>WS</w:t>
            </w:r>
          </w:p>
        </w:tc>
        <w:tc>
          <w:tcPr>
            <w:tcW w:w="1584" w:type="dxa"/>
          </w:tcPr>
          <w:p w14:paraId="7F0CCF4A" w14:textId="77777777" w:rsidR="00933222" w:rsidRDefault="00000000">
            <w:pPr>
              <w:pStyle w:val="TableParagraph"/>
              <w:spacing w:line="268" w:lineRule="exact"/>
              <w:ind w:left="276"/>
              <w:rPr>
                <w:b/>
              </w:rPr>
            </w:pPr>
            <w:r>
              <w:rPr>
                <w:b/>
              </w:rPr>
              <w:t>Obligatorio</w:t>
            </w:r>
          </w:p>
        </w:tc>
        <w:tc>
          <w:tcPr>
            <w:tcW w:w="3514" w:type="dxa"/>
          </w:tcPr>
          <w:p w14:paraId="297952C7" w14:textId="77777777" w:rsidR="00933222" w:rsidRDefault="00000000">
            <w:pPr>
              <w:pStyle w:val="TableParagraph"/>
              <w:spacing w:line="268" w:lineRule="exact"/>
              <w:ind w:left="1205" w:right="1196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3DEF2672" w14:textId="77777777">
        <w:trPr>
          <w:trHeight w:val="580"/>
        </w:trPr>
        <w:tc>
          <w:tcPr>
            <w:tcW w:w="1723" w:type="dxa"/>
          </w:tcPr>
          <w:p w14:paraId="1E16D156" w14:textId="77777777" w:rsidR="00933222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DNI</w:t>
            </w:r>
          </w:p>
        </w:tc>
        <w:tc>
          <w:tcPr>
            <w:tcW w:w="2196" w:type="dxa"/>
          </w:tcPr>
          <w:p w14:paraId="6C699F70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dni</w:t>
            </w:r>
          </w:p>
        </w:tc>
        <w:tc>
          <w:tcPr>
            <w:tcW w:w="1584" w:type="dxa"/>
          </w:tcPr>
          <w:p w14:paraId="2B168BAB" w14:textId="77777777" w:rsidR="00933222" w:rsidRDefault="00000000">
            <w:pPr>
              <w:pStyle w:val="TableParagraph"/>
              <w:spacing w:before="1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1AF8DBE4" w14:textId="77777777" w:rsidR="00933222" w:rsidRDefault="00000000">
            <w:pPr>
              <w:pStyle w:val="TableParagraph"/>
              <w:spacing w:before="1"/>
              <w:ind w:left="108"/>
            </w:pPr>
            <w:r>
              <w:t>DNI</w:t>
            </w:r>
            <w:r>
              <w:rPr>
                <w:spacing w:val="4"/>
              </w:rPr>
              <w:t xml:space="preserve"> </w:t>
            </w:r>
            <w:r>
              <w:t>del</w:t>
            </w:r>
            <w:r>
              <w:rPr>
                <w:spacing w:val="2"/>
              </w:rPr>
              <w:t xml:space="preserve"> </w:t>
            </w:r>
            <w:r>
              <w:t>cliente</w:t>
            </w:r>
            <w:r>
              <w:rPr>
                <w:spacing w:val="5"/>
              </w:rPr>
              <w:t xml:space="preserve"> </w:t>
            </w:r>
            <w:r>
              <w:t>para</w:t>
            </w:r>
            <w:r>
              <w:rPr>
                <w:spacing w:val="2"/>
              </w:rPr>
              <w:t xml:space="preserve"> </w:t>
            </w:r>
            <w:r>
              <w:t>el</w:t>
            </w:r>
            <w:r>
              <w:rPr>
                <w:spacing w:val="3"/>
              </w:rPr>
              <w:t xml:space="preserve"> </w:t>
            </w:r>
            <w:r>
              <w:t>cual</w:t>
            </w:r>
            <w:r>
              <w:rPr>
                <w:spacing w:val="3"/>
              </w:rPr>
              <w:t xml:space="preserve"> </w:t>
            </w:r>
            <w:r>
              <w:t>se</w:t>
            </w:r>
            <w:r>
              <w:rPr>
                <w:spacing w:val="3"/>
              </w:rPr>
              <w:t xml:space="preserve"> </w:t>
            </w:r>
            <w:r>
              <w:t>toman</w:t>
            </w:r>
          </w:p>
          <w:p w14:paraId="58187937" w14:textId="77777777" w:rsidR="00933222" w:rsidRDefault="00000000">
            <w:pPr>
              <w:pStyle w:val="TableParagraph"/>
              <w:spacing w:before="20"/>
              <w:ind w:left="108"/>
            </w:pPr>
            <w:r>
              <w:t>las evidencias.</w:t>
            </w:r>
          </w:p>
        </w:tc>
      </w:tr>
      <w:tr w:rsidR="00933222" w14:paraId="3DF57182" w14:textId="77777777">
        <w:trPr>
          <w:trHeight w:val="870"/>
        </w:trPr>
        <w:tc>
          <w:tcPr>
            <w:tcW w:w="1723" w:type="dxa"/>
          </w:tcPr>
          <w:p w14:paraId="1AA2B9BC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IdEvaluación</w:t>
            </w:r>
          </w:p>
        </w:tc>
        <w:tc>
          <w:tcPr>
            <w:tcW w:w="2196" w:type="dxa"/>
          </w:tcPr>
          <w:p w14:paraId="6FBC1E5C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evaluacionId</w:t>
            </w:r>
          </w:p>
        </w:tc>
        <w:tc>
          <w:tcPr>
            <w:tcW w:w="1584" w:type="dxa"/>
          </w:tcPr>
          <w:p w14:paraId="1EE5B10D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6CC5FC7D" w14:textId="77777777" w:rsidR="00933222" w:rsidRDefault="00000000">
            <w:pPr>
              <w:pStyle w:val="TableParagraph"/>
              <w:tabs>
                <w:tab w:val="left" w:pos="1571"/>
                <w:tab w:val="left" w:pos="2158"/>
                <w:tab w:val="left" w:pos="3184"/>
              </w:tabs>
              <w:spacing w:line="259" w:lineRule="auto"/>
              <w:ind w:left="108" w:right="92"/>
            </w:pPr>
            <w:r>
              <w:t>Identificador</w:t>
            </w:r>
            <w:r>
              <w:tab/>
              <w:t>del</w:t>
            </w:r>
            <w:r>
              <w:tab/>
              <w:t>proceso</w:t>
            </w:r>
            <w:r>
              <w:tab/>
            </w:r>
            <w:r>
              <w:rPr>
                <w:spacing w:val="-2"/>
              </w:rPr>
              <w:t>de</w:t>
            </w:r>
            <w:r>
              <w:rPr>
                <w:spacing w:val="-47"/>
              </w:rPr>
              <w:t xml:space="preserve"> </w:t>
            </w:r>
            <w:r>
              <w:t>evaluación,</w:t>
            </w:r>
            <w:r>
              <w:rPr>
                <w:spacing w:val="33"/>
              </w:rPr>
              <w:t xml:space="preserve"> </w:t>
            </w:r>
            <w:r>
              <w:t>devuelto</w:t>
            </w:r>
            <w:r>
              <w:rPr>
                <w:spacing w:val="34"/>
              </w:rPr>
              <w:t xml:space="preserve"> </w:t>
            </w:r>
            <w:r>
              <w:t>por</w:t>
            </w:r>
            <w:r>
              <w:rPr>
                <w:spacing w:val="31"/>
              </w:rPr>
              <w:t xml:space="preserve"> </w:t>
            </w:r>
            <w:r>
              <w:t>el</w:t>
            </w:r>
            <w:r>
              <w:rPr>
                <w:spacing w:val="35"/>
              </w:rPr>
              <w:t xml:space="preserve"> </w:t>
            </w:r>
            <w:r>
              <w:t>servicio</w:t>
            </w:r>
          </w:p>
          <w:p w14:paraId="02742D2B" w14:textId="77777777" w:rsidR="00933222" w:rsidRDefault="00000000">
            <w:pPr>
              <w:pStyle w:val="TableParagraph"/>
              <w:ind w:left="108"/>
            </w:pPr>
            <w:r>
              <w:t>de</w:t>
            </w:r>
            <w:r>
              <w:rPr>
                <w:spacing w:val="-2"/>
              </w:rPr>
              <w:t xml:space="preserve"> </w:t>
            </w:r>
            <w:r>
              <w:t>validación</w:t>
            </w:r>
            <w:r>
              <w:rPr>
                <w:spacing w:val="-1"/>
              </w:rPr>
              <w:t xml:space="preserve"> </w:t>
            </w:r>
            <w:r>
              <w:t>salaft.</w:t>
            </w:r>
          </w:p>
        </w:tc>
      </w:tr>
      <w:tr w:rsidR="00933222" w14:paraId="52224DDB" w14:textId="77777777">
        <w:trPr>
          <w:trHeight w:val="1341"/>
        </w:trPr>
        <w:tc>
          <w:tcPr>
            <w:tcW w:w="1723" w:type="dxa"/>
          </w:tcPr>
          <w:p w14:paraId="0C106C7D" w14:textId="77777777" w:rsidR="00933222" w:rsidRDefault="00000000">
            <w:pPr>
              <w:pStyle w:val="TableParagraph"/>
              <w:spacing w:line="259" w:lineRule="auto"/>
              <w:ind w:right="719"/>
              <w:rPr>
                <w:b/>
              </w:rPr>
            </w:pPr>
            <w:r>
              <w:rPr>
                <w:b/>
              </w:rPr>
              <w:t>Tipo de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Evidencia</w:t>
            </w:r>
          </w:p>
        </w:tc>
        <w:tc>
          <w:tcPr>
            <w:tcW w:w="2196" w:type="dxa"/>
          </w:tcPr>
          <w:p w14:paraId="6D1E9CDF" w14:textId="77777777" w:rsidR="00933222" w:rsidRDefault="00000000">
            <w:pPr>
              <w:pStyle w:val="TableParagraph"/>
              <w:spacing w:line="232" w:lineRule="exact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tipo</w:t>
            </w:r>
          </w:p>
        </w:tc>
        <w:tc>
          <w:tcPr>
            <w:tcW w:w="1584" w:type="dxa"/>
          </w:tcPr>
          <w:p w14:paraId="4A751052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07FFF6A1" w14:textId="77777777" w:rsidR="00933222" w:rsidRDefault="00000000">
            <w:pPr>
              <w:pStyle w:val="TableParagraph"/>
              <w:ind w:left="108" w:right="91"/>
              <w:jc w:val="both"/>
            </w:pPr>
            <w:r>
              <w:t>Tipo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Evidencia,</w:t>
            </w:r>
            <w:r>
              <w:rPr>
                <w:spacing w:val="-9"/>
              </w:rPr>
              <w:t xml:space="preserve"> </w:t>
            </w:r>
            <w:r>
              <w:t>Por</w:t>
            </w:r>
            <w:r>
              <w:rPr>
                <w:spacing w:val="-8"/>
              </w:rPr>
              <w:t xml:space="preserve"> </w:t>
            </w:r>
            <w:r>
              <w:t>Ejemplo:</w:t>
            </w:r>
            <w:r>
              <w:rPr>
                <w:spacing w:val="-8"/>
              </w:rPr>
              <w:t xml:space="preserve"> </w:t>
            </w:r>
            <w:r>
              <w:t>CIFIN</w:t>
            </w:r>
            <w:r>
              <w:rPr>
                <w:spacing w:val="-47"/>
              </w:rPr>
              <w:t xml:space="preserve"> </w:t>
            </w:r>
            <w:r>
              <w:rPr>
                <w:spacing w:val="-1"/>
              </w:rPr>
              <w:t>(Validación</w:t>
            </w:r>
            <w:r>
              <w:rPr>
                <w:spacing w:val="-13"/>
              </w:rPr>
              <w:t xml:space="preserve"> </w:t>
            </w:r>
            <w:r>
              <w:t>Identidad),</w:t>
            </w:r>
            <w:r>
              <w:rPr>
                <w:spacing w:val="-14"/>
              </w:rPr>
              <w:t xml:space="preserve"> </w:t>
            </w:r>
            <w:r>
              <w:t>RRCC</w:t>
            </w:r>
            <w:r>
              <w:rPr>
                <w:spacing w:val="-12"/>
              </w:rPr>
              <w:t xml:space="preserve"> </w:t>
            </w:r>
            <w:r>
              <w:t>(Riesgos</w:t>
            </w:r>
            <w:r>
              <w:rPr>
                <w:spacing w:val="-47"/>
              </w:rPr>
              <w:t xml:space="preserve"> </w:t>
            </w:r>
            <w:r>
              <w:t>Consultables)</w:t>
            </w:r>
          </w:p>
          <w:p w14:paraId="01A533FE" w14:textId="77777777" w:rsidR="00933222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t>Revisar</w:t>
            </w:r>
            <w:r>
              <w:rPr>
                <w:spacing w:val="18"/>
              </w:rPr>
              <w:t xml:space="preserve"> </w:t>
            </w:r>
            <w:r>
              <w:t>página</w:t>
            </w:r>
            <w:r>
              <w:rPr>
                <w:spacing w:val="20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Catalogo:</w:t>
            </w:r>
            <w:r>
              <w:rPr>
                <w:spacing w:val="21"/>
              </w:rPr>
              <w:t xml:space="preserve"> </w:t>
            </w:r>
            <w:r>
              <w:rPr>
                <w:b/>
              </w:rPr>
              <w:t>Tipo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</w:rPr>
              <w:t>de</w:t>
            </w:r>
          </w:p>
          <w:p w14:paraId="39C83EE9" w14:textId="77777777" w:rsidR="00933222" w:rsidRDefault="00000000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Evidencia</w:t>
            </w:r>
          </w:p>
        </w:tc>
      </w:tr>
      <w:tr w:rsidR="00933222" w14:paraId="77E3B1DC" w14:textId="77777777">
        <w:trPr>
          <w:trHeight w:val="580"/>
        </w:trPr>
        <w:tc>
          <w:tcPr>
            <w:tcW w:w="1723" w:type="dxa"/>
          </w:tcPr>
          <w:p w14:paraId="0911AE5E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Observaciones</w:t>
            </w:r>
          </w:p>
        </w:tc>
        <w:tc>
          <w:tcPr>
            <w:tcW w:w="2196" w:type="dxa"/>
          </w:tcPr>
          <w:p w14:paraId="065AFD88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observaciones</w:t>
            </w:r>
          </w:p>
        </w:tc>
        <w:tc>
          <w:tcPr>
            <w:tcW w:w="1584" w:type="dxa"/>
          </w:tcPr>
          <w:p w14:paraId="6BBCF26A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4AACCC8F" w14:textId="77777777" w:rsidR="00933222" w:rsidRDefault="00000000">
            <w:pPr>
              <w:pStyle w:val="TableParagraph"/>
              <w:tabs>
                <w:tab w:val="left" w:pos="1672"/>
                <w:tab w:val="left" w:pos="2149"/>
                <w:tab w:val="left" w:pos="2558"/>
              </w:tabs>
              <w:spacing w:line="268" w:lineRule="exact"/>
              <w:ind w:left="108"/>
            </w:pPr>
            <w:r>
              <w:t>Observaciones</w:t>
            </w:r>
            <w:r>
              <w:tab/>
              <w:t>de</w:t>
            </w:r>
            <w:r>
              <w:tab/>
              <w:t>la</w:t>
            </w:r>
            <w:r>
              <w:tab/>
              <w:t>evidencia</w:t>
            </w:r>
          </w:p>
          <w:p w14:paraId="6230741F" w14:textId="77777777" w:rsidR="00933222" w:rsidRDefault="00000000">
            <w:pPr>
              <w:pStyle w:val="TableParagraph"/>
              <w:spacing w:before="22"/>
              <w:ind w:left="108"/>
            </w:pPr>
            <w:r>
              <w:t>adjuntada</w:t>
            </w:r>
          </w:p>
        </w:tc>
      </w:tr>
      <w:tr w:rsidR="00933222" w14:paraId="0AFA1BCA" w14:textId="77777777">
        <w:trPr>
          <w:trHeight w:val="1449"/>
        </w:trPr>
        <w:tc>
          <w:tcPr>
            <w:tcW w:w="1723" w:type="dxa"/>
          </w:tcPr>
          <w:p w14:paraId="752B34A3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Consecutivo</w:t>
            </w:r>
          </w:p>
        </w:tc>
        <w:tc>
          <w:tcPr>
            <w:tcW w:w="2196" w:type="dxa"/>
          </w:tcPr>
          <w:p w14:paraId="158F4AD4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controlConsecutivo</w:t>
            </w:r>
          </w:p>
        </w:tc>
        <w:tc>
          <w:tcPr>
            <w:tcW w:w="1584" w:type="dxa"/>
          </w:tcPr>
          <w:p w14:paraId="35365300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001AF262" w14:textId="77777777" w:rsidR="00933222" w:rsidRDefault="00000000">
            <w:pPr>
              <w:pStyle w:val="TableParagraph"/>
              <w:spacing w:line="259" w:lineRule="auto"/>
              <w:ind w:left="108" w:right="91"/>
              <w:jc w:val="both"/>
            </w:pPr>
            <w:r>
              <w:t>Consecutivo propio de la evidencia,</w:t>
            </w:r>
            <w:r>
              <w:rPr>
                <w:spacing w:val="1"/>
              </w:rPr>
              <w:t xml:space="preserve"> </w:t>
            </w:r>
            <w:r>
              <w:t>por</w:t>
            </w:r>
            <w:r>
              <w:rPr>
                <w:spacing w:val="1"/>
              </w:rPr>
              <w:t xml:space="preserve"> </w:t>
            </w:r>
            <w:r>
              <w:t>ejemplo,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t>validación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identidad</w:t>
            </w:r>
            <w:r>
              <w:rPr>
                <w:spacing w:val="1"/>
              </w:rPr>
              <w:t xml:space="preserve"> </w:t>
            </w:r>
            <w:r>
              <w:t>el</w:t>
            </w:r>
            <w:r>
              <w:rPr>
                <w:spacing w:val="1"/>
              </w:rPr>
              <w:t xml:space="preserve"> </w:t>
            </w:r>
            <w:r>
              <w:t>consecutivo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cifin.</w:t>
            </w:r>
            <w:r>
              <w:rPr>
                <w:spacing w:val="1"/>
              </w:rPr>
              <w:t xml:space="preserve"> </w:t>
            </w:r>
            <w:r>
              <w:t>Para</w:t>
            </w:r>
            <w:r>
              <w:rPr>
                <w:spacing w:val="13"/>
              </w:rPr>
              <w:t xml:space="preserve"> </w:t>
            </w:r>
            <w:r>
              <w:t>evidencias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4"/>
              </w:rPr>
              <w:t xml:space="preserve"> </w:t>
            </w:r>
            <w:r>
              <w:t>firma</w:t>
            </w:r>
            <w:r>
              <w:rPr>
                <w:spacing w:val="14"/>
              </w:rPr>
              <w:t xml:space="preserve"> </w:t>
            </w:r>
            <w:r>
              <w:t>digital</w:t>
            </w:r>
            <w:r>
              <w:rPr>
                <w:spacing w:val="13"/>
              </w:rPr>
              <w:t xml:space="preserve"> </w:t>
            </w:r>
            <w:r>
              <w:t>el</w:t>
            </w:r>
            <w:r>
              <w:rPr>
                <w:spacing w:val="14"/>
              </w:rPr>
              <w:t xml:space="preserve"> </w:t>
            </w:r>
            <w:r>
              <w:t>id</w:t>
            </w:r>
          </w:p>
          <w:p w14:paraId="24D142BD" w14:textId="77777777" w:rsidR="00933222" w:rsidRDefault="00000000">
            <w:pPr>
              <w:pStyle w:val="TableParagraph"/>
              <w:spacing w:line="268" w:lineRule="exact"/>
              <w:ind w:left="108"/>
              <w:jc w:val="both"/>
            </w:pPr>
            <w:r>
              <w:t>de viafirma.</w:t>
            </w:r>
          </w:p>
        </w:tc>
      </w:tr>
      <w:tr w:rsidR="00933222" w14:paraId="14255BB6" w14:textId="77777777">
        <w:trPr>
          <w:trHeight w:val="1115"/>
        </w:trPr>
        <w:tc>
          <w:tcPr>
            <w:tcW w:w="1723" w:type="dxa"/>
          </w:tcPr>
          <w:p w14:paraId="3808CF0D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Resultado</w:t>
            </w:r>
          </w:p>
        </w:tc>
        <w:tc>
          <w:tcPr>
            <w:tcW w:w="2196" w:type="dxa"/>
          </w:tcPr>
          <w:p w14:paraId="44FC082E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resultado</w:t>
            </w:r>
          </w:p>
        </w:tc>
        <w:tc>
          <w:tcPr>
            <w:tcW w:w="1584" w:type="dxa"/>
          </w:tcPr>
          <w:p w14:paraId="13D29A1D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116F165E" w14:textId="77777777" w:rsidR="00933222" w:rsidRDefault="00000000">
            <w:pPr>
              <w:pStyle w:val="TableParagraph"/>
              <w:spacing w:line="259" w:lineRule="auto"/>
              <w:ind w:left="108" w:right="89"/>
            </w:pPr>
            <w:r>
              <w:t>Resultado</w:t>
            </w:r>
            <w:r>
              <w:rPr>
                <w:spacing w:val="22"/>
              </w:rPr>
              <w:t xml:space="preserve"> </w:t>
            </w:r>
            <w:r>
              <w:t>de</w:t>
            </w:r>
            <w:r>
              <w:rPr>
                <w:spacing w:val="21"/>
              </w:rPr>
              <w:t xml:space="preserve"> </w:t>
            </w:r>
            <w:r>
              <w:t>la</w:t>
            </w:r>
            <w:r>
              <w:rPr>
                <w:spacing w:val="21"/>
              </w:rPr>
              <w:t xml:space="preserve"> </w:t>
            </w:r>
            <w:r>
              <w:t>evidencia.</w:t>
            </w:r>
            <w:r>
              <w:rPr>
                <w:spacing w:val="17"/>
              </w:rPr>
              <w:t xml:space="preserve"> </w:t>
            </w:r>
            <w:r>
              <w:t>Exitoso</w:t>
            </w:r>
            <w:r>
              <w:rPr>
                <w:spacing w:val="19"/>
              </w:rPr>
              <w:t xml:space="preserve"> </w:t>
            </w:r>
            <w:r>
              <w:t>o</w:t>
            </w:r>
            <w:r>
              <w:rPr>
                <w:spacing w:val="-46"/>
              </w:rPr>
              <w:t xml:space="preserve"> </w:t>
            </w:r>
            <w:r>
              <w:t>Fallido.</w:t>
            </w:r>
          </w:p>
          <w:p w14:paraId="6DB9C0BA" w14:textId="77777777" w:rsidR="00933222" w:rsidRDefault="00000000">
            <w:pPr>
              <w:pStyle w:val="TableParagraph"/>
              <w:spacing w:line="267" w:lineRule="exact"/>
              <w:ind w:left="108"/>
              <w:rPr>
                <w:b/>
              </w:rPr>
            </w:pPr>
            <w:r>
              <w:t>Revisar</w:t>
            </w:r>
            <w:r>
              <w:rPr>
                <w:spacing w:val="18"/>
              </w:rPr>
              <w:t xml:space="preserve"> </w:t>
            </w:r>
            <w:r>
              <w:t>página</w:t>
            </w:r>
            <w:r>
              <w:rPr>
                <w:spacing w:val="20"/>
              </w:rPr>
              <w:t xml:space="preserve"> </w:t>
            </w:r>
            <w:r>
              <w:t>de</w:t>
            </w:r>
            <w:r>
              <w:rPr>
                <w:spacing w:val="19"/>
              </w:rPr>
              <w:t xml:space="preserve"> </w:t>
            </w:r>
            <w:r>
              <w:t>Catalogo:</w:t>
            </w:r>
            <w:r>
              <w:rPr>
                <w:spacing w:val="21"/>
              </w:rPr>
              <w:t xml:space="preserve"> </w:t>
            </w:r>
            <w:r>
              <w:rPr>
                <w:b/>
              </w:rPr>
              <w:t>Tipo</w:t>
            </w:r>
            <w:r>
              <w:rPr>
                <w:b/>
                <w:spacing w:val="20"/>
              </w:rPr>
              <w:t xml:space="preserve"> </w:t>
            </w:r>
            <w:r>
              <w:rPr>
                <w:b/>
              </w:rPr>
              <w:t>de</w:t>
            </w:r>
          </w:p>
          <w:p w14:paraId="0A23A2B3" w14:textId="77777777" w:rsidR="00933222" w:rsidRDefault="00000000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Resultado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Evidencia</w:t>
            </w:r>
          </w:p>
        </w:tc>
      </w:tr>
      <w:tr w:rsidR="00933222" w14:paraId="35FE8347" w14:textId="77777777">
        <w:trPr>
          <w:trHeight w:val="581"/>
        </w:trPr>
        <w:tc>
          <w:tcPr>
            <w:tcW w:w="1723" w:type="dxa"/>
          </w:tcPr>
          <w:p w14:paraId="783C0ECF" w14:textId="77777777" w:rsidR="00933222" w:rsidRDefault="00000000">
            <w:pPr>
              <w:pStyle w:val="TableParagraph"/>
              <w:tabs>
                <w:tab w:val="left" w:pos="1388"/>
              </w:tabs>
              <w:spacing w:before="1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</w:rPr>
              <w:tab/>
              <w:t>de</w:t>
            </w:r>
          </w:p>
          <w:p w14:paraId="33111628" w14:textId="77777777" w:rsidR="00933222" w:rsidRDefault="00000000">
            <w:pPr>
              <w:pStyle w:val="TableParagraph"/>
              <w:spacing w:before="20"/>
              <w:rPr>
                <w:b/>
              </w:rPr>
            </w:pPr>
            <w:r>
              <w:rPr>
                <w:b/>
              </w:rPr>
              <w:t>aplicación</w:t>
            </w:r>
          </w:p>
        </w:tc>
        <w:tc>
          <w:tcPr>
            <w:tcW w:w="2196" w:type="dxa"/>
          </w:tcPr>
          <w:p w14:paraId="318BD938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codigoAplicacion</w:t>
            </w:r>
          </w:p>
        </w:tc>
        <w:tc>
          <w:tcPr>
            <w:tcW w:w="1584" w:type="dxa"/>
          </w:tcPr>
          <w:p w14:paraId="5D190745" w14:textId="77777777" w:rsidR="00933222" w:rsidRDefault="00000000">
            <w:pPr>
              <w:pStyle w:val="TableParagraph"/>
              <w:spacing w:before="1"/>
              <w:ind w:left="108"/>
            </w:pPr>
            <w:r>
              <w:t>SI</w:t>
            </w:r>
          </w:p>
        </w:tc>
        <w:tc>
          <w:tcPr>
            <w:tcW w:w="3514" w:type="dxa"/>
          </w:tcPr>
          <w:p w14:paraId="2438B850" w14:textId="77777777" w:rsidR="00933222" w:rsidRDefault="00000000">
            <w:pPr>
              <w:pStyle w:val="TableParagraph"/>
              <w:spacing w:before="1"/>
              <w:ind w:left="108"/>
            </w:pPr>
            <w:r>
              <w:t>Código</w:t>
            </w:r>
            <w:r>
              <w:rPr>
                <w:spacing w:val="49"/>
              </w:rPr>
              <w:t xml:space="preserve"> </w:t>
            </w:r>
            <w:r>
              <w:t>de</w:t>
            </w:r>
            <w:r>
              <w:rPr>
                <w:spacing w:val="48"/>
              </w:rPr>
              <w:t xml:space="preserve"> </w:t>
            </w:r>
            <w:r>
              <w:t>aplicación  que</w:t>
            </w:r>
            <w:r>
              <w:rPr>
                <w:spacing w:val="48"/>
              </w:rPr>
              <w:t xml:space="preserve"> </w:t>
            </w:r>
            <w:r>
              <w:t>envia</w:t>
            </w:r>
            <w:r>
              <w:rPr>
                <w:spacing w:val="49"/>
              </w:rPr>
              <w:t xml:space="preserve"> </w:t>
            </w:r>
            <w:r>
              <w:t>las</w:t>
            </w:r>
          </w:p>
          <w:p w14:paraId="2F038B29" w14:textId="77777777" w:rsidR="00933222" w:rsidRDefault="00000000">
            <w:pPr>
              <w:pStyle w:val="TableParagraph"/>
              <w:spacing w:before="20"/>
              <w:ind w:left="108"/>
            </w:pPr>
            <w:r>
              <w:t>evidencias.</w:t>
            </w:r>
          </w:p>
        </w:tc>
      </w:tr>
    </w:tbl>
    <w:p w14:paraId="7FFF1D65" w14:textId="77777777" w:rsidR="00933222" w:rsidRDefault="00933222">
      <w:pPr>
        <w:pStyle w:val="Textoindependiente"/>
        <w:rPr>
          <w:b/>
        </w:rPr>
      </w:pPr>
    </w:p>
    <w:p w14:paraId="7917AD64" w14:textId="77777777" w:rsidR="00933222" w:rsidRDefault="00000000">
      <w:pPr>
        <w:pStyle w:val="Ttulo1"/>
        <w:spacing w:before="182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Salida:</w:t>
      </w:r>
    </w:p>
    <w:p w14:paraId="1C63BF5B" w14:textId="77777777" w:rsidR="00933222" w:rsidRDefault="00000000">
      <w:pPr>
        <w:spacing w:before="180"/>
        <w:ind w:left="1040"/>
        <w:rPr>
          <w:b/>
        </w:rPr>
      </w:pP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servicio</w:t>
      </w:r>
      <w:r>
        <w:rPr>
          <w:b/>
          <w:spacing w:val="-3"/>
        </w:rPr>
        <w:t xml:space="preserve"> </w:t>
      </w:r>
      <w:r>
        <w:rPr>
          <w:b/>
        </w:rPr>
        <w:t>devuelve</w:t>
      </w:r>
      <w:r>
        <w:rPr>
          <w:b/>
          <w:spacing w:val="-3"/>
        </w:rPr>
        <w:t xml:space="preserve"> </w:t>
      </w:r>
      <w:r>
        <w:rPr>
          <w:b/>
        </w:rPr>
        <w:t>una</w:t>
      </w:r>
      <w:r>
        <w:rPr>
          <w:b/>
          <w:spacing w:val="-3"/>
        </w:rPr>
        <w:t xml:space="preserve"> </w:t>
      </w:r>
      <w:r>
        <w:rPr>
          <w:b/>
        </w:rPr>
        <w:t>lista</w:t>
      </w:r>
      <w:r>
        <w:rPr>
          <w:b/>
          <w:spacing w:val="-3"/>
        </w:rPr>
        <w:t xml:space="preserve"> </w:t>
      </w:r>
      <w:r>
        <w:rPr>
          <w:b/>
        </w:rPr>
        <w:t>con</w:t>
      </w:r>
      <w:r>
        <w:rPr>
          <w:b/>
          <w:spacing w:val="-2"/>
        </w:rPr>
        <w:t xml:space="preserve"> </w:t>
      </w:r>
      <w:r>
        <w:rPr>
          <w:b/>
        </w:rPr>
        <w:t>los</w:t>
      </w:r>
      <w:r>
        <w:rPr>
          <w:b/>
          <w:spacing w:val="-4"/>
        </w:rPr>
        <w:t xml:space="preserve"> </w:t>
      </w:r>
      <w:r>
        <w:rPr>
          <w:b/>
        </w:rPr>
        <w:t>siguientes</w:t>
      </w:r>
      <w:r>
        <w:rPr>
          <w:b/>
          <w:spacing w:val="-4"/>
        </w:rPr>
        <w:t xml:space="preserve"> </w:t>
      </w:r>
      <w:r>
        <w:rPr>
          <w:b/>
        </w:rPr>
        <w:t>campos</w:t>
      </w:r>
    </w:p>
    <w:p w14:paraId="39B0BA6F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6524"/>
      </w:tblGrid>
      <w:tr w:rsidR="00933222" w14:paraId="0712A5B7" w14:textId="77777777">
        <w:trPr>
          <w:trHeight w:val="302"/>
        </w:trPr>
        <w:tc>
          <w:tcPr>
            <w:tcW w:w="2612" w:type="dxa"/>
          </w:tcPr>
          <w:p w14:paraId="4BED0CE4" w14:textId="77777777" w:rsidR="00933222" w:rsidRDefault="00000000">
            <w:pPr>
              <w:pStyle w:val="TableParagraph"/>
              <w:spacing w:before="1"/>
              <w:ind w:left="964" w:right="957"/>
              <w:jc w:val="center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6524" w:type="dxa"/>
          </w:tcPr>
          <w:p w14:paraId="60145520" w14:textId="77777777" w:rsidR="00933222" w:rsidRDefault="00000000">
            <w:pPr>
              <w:pStyle w:val="TableParagraph"/>
              <w:spacing w:before="1"/>
              <w:ind w:left="2711" w:right="2700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58F28776" w14:textId="77777777">
        <w:trPr>
          <w:trHeight w:val="537"/>
        </w:trPr>
        <w:tc>
          <w:tcPr>
            <w:tcW w:w="2612" w:type="dxa"/>
          </w:tcPr>
          <w:p w14:paraId="716BFEF9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EvidenciasAlmacenadas</w:t>
            </w:r>
          </w:p>
        </w:tc>
        <w:tc>
          <w:tcPr>
            <w:tcW w:w="6524" w:type="dxa"/>
          </w:tcPr>
          <w:p w14:paraId="572177B6" w14:textId="77777777" w:rsidR="00933222" w:rsidRDefault="00000000">
            <w:pPr>
              <w:pStyle w:val="TableParagraph"/>
              <w:spacing w:line="268" w:lineRule="exact"/>
            </w:pPr>
            <w:r>
              <w:t>True:</w:t>
            </w:r>
            <w:r>
              <w:rPr>
                <w:spacing w:val="-4"/>
              </w:rPr>
              <w:t xml:space="preserve"> </w:t>
            </w:r>
            <w:r>
              <w:t>evidencias</w:t>
            </w:r>
            <w:r>
              <w:rPr>
                <w:spacing w:val="-1"/>
              </w:rPr>
              <w:t xml:space="preserve"> </w:t>
            </w:r>
            <w:r>
              <w:t>almacenadas</w:t>
            </w:r>
          </w:p>
          <w:p w14:paraId="39FA78A1" w14:textId="77777777" w:rsidR="00933222" w:rsidRDefault="00000000">
            <w:pPr>
              <w:pStyle w:val="TableParagraph"/>
              <w:spacing w:line="249" w:lineRule="exact"/>
            </w:pPr>
            <w:r>
              <w:t>False:</w:t>
            </w:r>
            <w:r>
              <w:rPr>
                <w:spacing w:val="-3"/>
              </w:rPr>
              <w:t xml:space="preserve"> </w:t>
            </w:r>
            <w:r>
              <w:t>ocurrió un</w:t>
            </w:r>
            <w:r>
              <w:rPr>
                <w:spacing w:val="-1"/>
              </w:rPr>
              <w:t xml:space="preserve"> </w:t>
            </w:r>
            <w:r>
              <w:t>error</w:t>
            </w:r>
            <w:r>
              <w:rPr>
                <w:spacing w:val="-1"/>
              </w:rPr>
              <w:t xml:space="preserve"> </w:t>
            </w:r>
            <w:r>
              <w:t>almacenando las</w:t>
            </w:r>
            <w:r>
              <w:rPr>
                <w:spacing w:val="-3"/>
              </w:rPr>
              <w:t xml:space="preserve"> </w:t>
            </w:r>
            <w:r>
              <w:t>evidencias</w:t>
            </w:r>
          </w:p>
        </w:tc>
      </w:tr>
    </w:tbl>
    <w:p w14:paraId="6B43A4F0" w14:textId="77777777" w:rsidR="00933222" w:rsidRDefault="00933222">
      <w:pPr>
        <w:spacing w:line="249" w:lineRule="exact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tbl>
      <w:tblPr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6524"/>
      </w:tblGrid>
      <w:tr w:rsidR="00933222" w14:paraId="6AA394C5" w14:textId="77777777">
        <w:trPr>
          <w:trHeight w:val="451"/>
        </w:trPr>
        <w:tc>
          <w:tcPr>
            <w:tcW w:w="2612" w:type="dxa"/>
          </w:tcPr>
          <w:p w14:paraId="1D1B7AAF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lastRenderedPageBreak/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resultado</w:t>
            </w:r>
            <w:r>
              <w:rPr>
                <w:b/>
              </w:rPr>
              <w:t>)</w:t>
            </w:r>
          </w:p>
        </w:tc>
        <w:tc>
          <w:tcPr>
            <w:tcW w:w="6524" w:type="dxa"/>
          </w:tcPr>
          <w:p w14:paraId="423E49D7" w14:textId="77777777" w:rsidR="00933222" w:rsidRDefault="0093322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933222" w14:paraId="48A58291" w14:textId="77777777">
        <w:trPr>
          <w:trHeight w:val="803"/>
        </w:trPr>
        <w:tc>
          <w:tcPr>
            <w:tcW w:w="2612" w:type="dxa"/>
          </w:tcPr>
          <w:p w14:paraId="208F3757" w14:textId="77777777" w:rsidR="00933222" w:rsidRDefault="00000000">
            <w:pPr>
              <w:pStyle w:val="TableParagraph"/>
              <w:ind w:right="1018"/>
              <w:rPr>
                <w:b/>
              </w:rPr>
            </w:pPr>
            <w:r>
              <w:rPr>
                <w:b/>
              </w:rPr>
              <w:t>MensajeError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mensajeError</w:t>
            </w:r>
            <w:r>
              <w:rPr>
                <w:b/>
              </w:rPr>
              <w:t>)</w:t>
            </w:r>
          </w:p>
        </w:tc>
        <w:tc>
          <w:tcPr>
            <w:tcW w:w="6524" w:type="dxa"/>
          </w:tcPr>
          <w:p w14:paraId="314ABC0E" w14:textId="77777777" w:rsidR="00933222" w:rsidRDefault="00000000">
            <w:pPr>
              <w:pStyle w:val="TableParagraph"/>
              <w:ind w:right="643"/>
            </w:pPr>
            <w:r>
              <w:t>En caso de que el almacenamiento haya terminado con error, se</w:t>
            </w:r>
            <w:r>
              <w:rPr>
                <w:spacing w:val="-47"/>
              </w:rPr>
              <w:t xml:space="preserve"> </w:t>
            </w:r>
            <w:r>
              <w:t>entrega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este campo el</w:t>
            </w:r>
            <w:r>
              <w:rPr>
                <w:spacing w:val="-6"/>
              </w:rPr>
              <w:t xml:space="preserve"> </w:t>
            </w:r>
            <w:r>
              <w:t>mensaje de</w:t>
            </w:r>
            <w:r>
              <w:rPr>
                <w:spacing w:val="-3"/>
              </w:rPr>
              <w:t xml:space="preserve"> </w:t>
            </w:r>
            <w:r>
              <w:t>error que permita</w:t>
            </w:r>
            <w:r>
              <w:rPr>
                <w:spacing w:val="-1"/>
              </w:rPr>
              <w:t xml:space="preserve"> </w:t>
            </w:r>
            <w:r>
              <w:t>hacer</w:t>
            </w:r>
          </w:p>
          <w:p w14:paraId="1B1D2873" w14:textId="77777777" w:rsidR="00933222" w:rsidRDefault="00000000">
            <w:pPr>
              <w:pStyle w:val="TableParagraph"/>
              <w:spacing w:line="247" w:lineRule="exact"/>
            </w:pPr>
            <w:r>
              <w:t>trazabilidad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este.</w:t>
            </w:r>
          </w:p>
        </w:tc>
      </w:tr>
      <w:tr w:rsidR="00933222" w14:paraId="0BE4DA7C" w14:textId="77777777">
        <w:trPr>
          <w:trHeight w:val="539"/>
        </w:trPr>
        <w:tc>
          <w:tcPr>
            <w:tcW w:w="2612" w:type="dxa"/>
          </w:tcPr>
          <w:p w14:paraId="108ED6C3" w14:textId="77777777" w:rsidR="00933222" w:rsidRDefault="00000000">
            <w:pPr>
              <w:pStyle w:val="TableParagraph"/>
              <w:spacing w:before="1" w:line="267" w:lineRule="exact"/>
              <w:rPr>
                <w:b/>
              </w:rPr>
            </w:pPr>
            <w:r>
              <w:rPr>
                <w:b/>
              </w:rPr>
              <w:t>DNI</w:t>
            </w:r>
          </w:p>
          <w:p w14:paraId="52D1A166" w14:textId="77777777" w:rsidR="00933222" w:rsidRDefault="00000000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ascii="Consolas"/>
                <w:color w:val="0000C0"/>
                <w:sz w:val="20"/>
                <w:shd w:val="clear" w:color="auto" w:fill="E8F1FD"/>
              </w:rPr>
              <w:t>dni</w:t>
            </w:r>
            <w:r>
              <w:rPr>
                <w:b/>
              </w:rPr>
              <w:t>)</w:t>
            </w:r>
          </w:p>
        </w:tc>
        <w:tc>
          <w:tcPr>
            <w:tcW w:w="6524" w:type="dxa"/>
          </w:tcPr>
          <w:p w14:paraId="4F29A67D" w14:textId="77777777" w:rsidR="00933222" w:rsidRDefault="00000000">
            <w:pPr>
              <w:pStyle w:val="TableParagraph"/>
              <w:spacing w:before="1"/>
            </w:pPr>
            <w:r>
              <w:t>Dni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cliente</w:t>
            </w:r>
            <w:r>
              <w:rPr>
                <w:spacing w:val="-2"/>
              </w:rPr>
              <w:t xml:space="preserve"> </w:t>
            </w:r>
            <w:r>
              <w:t>al que pertenece la</w:t>
            </w:r>
            <w:r>
              <w:rPr>
                <w:spacing w:val="-2"/>
              </w:rPr>
              <w:t xml:space="preserve"> </w:t>
            </w:r>
            <w:r>
              <w:t>evidencia.</w:t>
            </w:r>
          </w:p>
        </w:tc>
      </w:tr>
    </w:tbl>
    <w:p w14:paraId="659E8F0D" w14:textId="77777777" w:rsidR="00933222" w:rsidRDefault="00933222">
      <w:pPr>
        <w:pStyle w:val="Textoindependiente"/>
        <w:rPr>
          <w:b/>
          <w:sz w:val="20"/>
        </w:rPr>
      </w:pPr>
    </w:p>
    <w:p w14:paraId="0EE2D4EB" w14:textId="77777777" w:rsidR="00933222" w:rsidRDefault="00933222">
      <w:pPr>
        <w:pStyle w:val="Textoindependiente"/>
        <w:spacing w:before="8"/>
        <w:rPr>
          <w:b/>
          <w:sz w:val="16"/>
        </w:rPr>
      </w:pPr>
    </w:p>
    <w:p w14:paraId="2F0F0421" w14:textId="77777777" w:rsidR="00933222" w:rsidRDefault="00000000">
      <w:pPr>
        <w:pStyle w:val="Ttulo1"/>
        <w:spacing w:before="0"/>
      </w:pPr>
      <w:r>
        <w:t>NOTA:</w:t>
      </w:r>
    </w:p>
    <w:p w14:paraId="6E1E27C6" w14:textId="77777777" w:rsidR="00933222" w:rsidRDefault="00000000">
      <w:pPr>
        <w:spacing w:before="181" w:line="259" w:lineRule="auto"/>
        <w:ind w:left="1040" w:right="1074"/>
        <w:jc w:val="both"/>
        <w:rPr>
          <w:b/>
        </w:rPr>
      </w:pPr>
      <w:r>
        <w:rPr>
          <w:b/>
        </w:rPr>
        <w:t>En</w:t>
      </w:r>
      <w:r>
        <w:rPr>
          <w:b/>
          <w:spacing w:val="-12"/>
        </w:rPr>
        <w:t xml:space="preserve"> </w:t>
      </w:r>
      <w:r>
        <w:rPr>
          <w:b/>
        </w:rPr>
        <w:t>el</w:t>
      </w:r>
      <w:r>
        <w:rPr>
          <w:b/>
          <w:spacing w:val="-10"/>
        </w:rPr>
        <w:t xml:space="preserve"> </w:t>
      </w:r>
      <w:r>
        <w:rPr>
          <w:b/>
        </w:rPr>
        <w:t>caso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adicionar</w:t>
      </w:r>
      <w:r>
        <w:rPr>
          <w:b/>
          <w:spacing w:val="-11"/>
        </w:rPr>
        <w:t xml:space="preserve"> </w:t>
      </w:r>
      <w:r>
        <w:rPr>
          <w:b/>
        </w:rPr>
        <w:t>una</w:t>
      </w:r>
      <w:r>
        <w:rPr>
          <w:b/>
          <w:spacing w:val="-11"/>
        </w:rPr>
        <w:t xml:space="preserve"> </w:t>
      </w:r>
      <w:r>
        <w:rPr>
          <w:b/>
        </w:rPr>
        <w:t>evidencia</w:t>
      </w:r>
      <w:r>
        <w:rPr>
          <w:b/>
          <w:spacing w:val="-11"/>
        </w:rPr>
        <w:t xml:space="preserve"> </w:t>
      </w:r>
      <w:r>
        <w:rPr>
          <w:b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RRCC,</w:t>
      </w:r>
      <w:r>
        <w:rPr>
          <w:b/>
          <w:spacing w:val="-11"/>
        </w:rPr>
        <w:t xml:space="preserve"> </w:t>
      </w:r>
      <w:r>
        <w:rPr>
          <w:b/>
        </w:rPr>
        <w:t>tener</w:t>
      </w:r>
      <w:r>
        <w:rPr>
          <w:b/>
          <w:spacing w:val="-10"/>
        </w:rPr>
        <w:t xml:space="preserve"> </w:t>
      </w:r>
      <w:r>
        <w:rPr>
          <w:b/>
        </w:rPr>
        <w:t>presente</w:t>
      </w:r>
      <w:r>
        <w:rPr>
          <w:b/>
          <w:spacing w:val="-11"/>
        </w:rPr>
        <w:t xml:space="preserve"> </w:t>
      </w:r>
      <w:r>
        <w:rPr>
          <w:b/>
        </w:rPr>
        <w:t>que</w:t>
      </w:r>
      <w:r>
        <w:rPr>
          <w:b/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9"/>
        </w:rPr>
        <w:t xml:space="preserve"> </w:t>
      </w:r>
      <w:r>
        <w:rPr>
          <w:b/>
        </w:rPr>
        <w:t>validación</w:t>
      </w:r>
      <w:r>
        <w:rPr>
          <w:b/>
          <w:spacing w:val="-11"/>
        </w:rPr>
        <w:t xml:space="preserve"> </w:t>
      </w:r>
      <w:r>
        <w:rPr>
          <w:b/>
        </w:rPr>
        <w:t>que</w:t>
      </w:r>
      <w:r>
        <w:rPr>
          <w:b/>
          <w:spacing w:val="-11"/>
        </w:rPr>
        <w:t xml:space="preserve"> </w:t>
      </w:r>
      <w:r>
        <w:rPr>
          <w:b/>
        </w:rPr>
        <w:t>se</w:t>
      </w:r>
      <w:r>
        <w:rPr>
          <w:b/>
          <w:spacing w:val="-12"/>
        </w:rPr>
        <w:t xml:space="preserve"> </w:t>
      </w:r>
      <w:r>
        <w:rPr>
          <w:b/>
        </w:rPr>
        <w:t>ejecute</w:t>
      </w:r>
      <w:r>
        <w:rPr>
          <w:b/>
          <w:spacing w:val="-11"/>
        </w:rPr>
        <w:t xml:space="preserve"> </w:t>
      </w:r>
      <w:r>
        <w:rPr>
          <w:b/>
        </w:rPr>
        <w:t>sobre</w:t>
      </w:r>
      <w:r>
        <w:rPr>
          <w:b/>
          <w:spacing w:val="-47"/>
        </w:rPr>
        <w:t xml:space="preserve"> </w:t>
      </w:r>
      <w:r>
        <w:rPr>
          <w:b/>
          <w:spacing w:val="-1"/>
        </w:rPr>
        <w:t>riesgos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de</w:t>
      </w:r>
      <w:r>
        <w:rPr>
          <w:b/>
          <w:spacing w:val="-11"/>
        </w:rPr>
        <w:t xml:space="preserve"> </w:t>
      </w:r>
      <w:r>
        <w:rPr>
          <w:b/>
        </w:rPr>
        <w:t>consultables</w:t>
      </w:r>
      <w:r>
        <w:rPr>
          <w:b/>
          <w:spacing w:val="-11"/>
        </w:rPr>
        <w:t xml:space="preserve"> </w:t>
      </w:r>
      <w:r>
        <w:rPr>
          <w:b/>
        </w:rPr>
        <w:t>debe</w:t>
      </w:r>
      <w:r>
        <w:rPr>
          <w:b/>
          <w:spacing w:val="-11"/>
        </w:rPr>
        <w:t xml:space="preserve"> </w:t>
      </w:r>
      <w:r>
        <w:rPr>
          <w:b/>
        </w:rPr>
        <w:t>hacerse</w:t>
      </w:r>
      <w:r>
        <w:rPr>
          <w:b/>
          <w:spacing w:val="-12"/>
        </w:rPr>
        <w:t xml:space="preserve"> </w:t>
      </w:r>
      <w:r>
        <w:rPr>
          <w:b/>
        </w:rPr>
        <w:t>sobre</w:t>
      </w:r>
      <w:r>
        <w:rPr>
          <w:b/>
          <w:spacing w:val="-11"/>
        </w:rPr>
        <w:t xml:space="preserve"> </w:t>
      </w:r>
      <w:r>
        <w:rPr>
          <w:b/>
        </w:rPr>
        <w:t>el</w:t>
      </w:r>
      <w:r>
        <w:rPr>
          <w:b/>
          <w:spacing w:val="-10"/>
        </w:rPr>
        <w:t xml:space="preserve"> </w:t>
      </w:r>
      <w:r>
        <w:rPr>
          <w:b/>
        </w:rPr>
        <w:t>dni</w:t>
      </w:r>
      <w:r>
        <w:rPr>
          <w:b/>
          <w:spacing w:val="-13"/>
        </w:rPr>
        <w:t xml:space="preserve"> </w:t>
      </w:r>
      <w:r>
        <w:rPr>
          <w:b/>
        </w:rPr>
        <w:t>y</w:t>
      </w:r>
      <w:r>
        <w:rPr>
          <w:b/>
          <w:spacing w:val="-10"/>
        </w:rPr>
        <w:t xml:space="preserve"> </w:t>
      </w:r>
      <w:r>
        <w:rPr>
          <w:b/>
        </w:rPr>
        <w:t>nombres</w:t>
      </w:r>
      <w:r>
        <w:rPr>
          <w:b/>
          <w:spacing w:val="-11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</w:rPr>
        <w:t>cliente.</w:t>
      </w:r>
      <w:r>
        <w:rPr>
          <w:b/>
          <w:spacing w:val="-10"/>
        </w:rPr>
        <w:t xml:space="preserve"> </w:t>
      </w:r>
      <w:r>
        <w:rPr>
          <w:b/>
        </w:rPr>
        <w:t>De</w:t>
      </w:r>
      <w:r>
        <w:rPr>
          <w:b/>
          <w:spacing w:val="-12"/>
        </w:rPr>
        <w:t xml:space="preserve"> </w:t>
      </w:r>
      <w:r>
        <w:rPr>
          <w:b/>
        </w:rPr>
        <w:t>lo</w:t>
      </w:r>
      <w:r>
        <w:rPr>
          <w:b/>
          <w:spacing w:val="-11"/>
        </w:rPr>
        <w:t xml:space="preserve"> </w:t>
      </w:r>
      <w:r>
        <w:rPr>
          <w:b/>
        </w:rPr>
        <w:t>contrario</w:t>
      </w:r>
      <w:r>
        <w:rPr>
          <w:b/>
          <w:spacing w:val="-12"/>
        </w:rPr>
        <w:t xml:space="preserve"> </w:t>
      </w:r>
      <w:r>
        <w:rPr>
          <w:b/>
        </w:rPr>
        <w:t>la</w:t>
      </w:r>
      <w:r>
        <w:rPr>
          <w:b/>
          <w:spacing w:val="-11"/>
        </w:rPr>
        <w:t xml:space="preserve"> </w:t>
      </w:r>
      <w:r>
        <w:rPr>
          <w:b/>
        </w:rPr>
        <w:t>validación</w:t>
      </w:r>
      <w:r>
        <w:rPr>
          <w:b/>
          <w:spacing w:val="1"/>
        </w:rPr>
        <w:t xml:space="preserve"> </w:t>
      </w: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queda</w:t>
      </w:r>
      <w:r>
        <w:rPr>
          <w:b/>
          <w:spacing w:val="-1"/>
        </w:rPr>
        <w:t xml:space="preserve"> </w:t>
      </w:r>
      <w:r>
        <w:rPr>
          <w:b/>
        </w:rPr>
        <w:t>completa.</w:t>
      </w:r>
    </w:p>
    <w:p w14:paraId="15E8C334" w14:textId="77777777" w:rsidR="00933222" w:rsidRDefault="00933222">
      <w:pPr>
        <w:spacing w:line="259" w:lineRule="auto"/>
        <w:jc w:val="both"/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1D956780" w14:textId="77777777" w:rsidR="00933222" w:rsidRDefault="00933222">
      <w:pPr>
        <w:pStyle w:val="Textoindependiente"/>
        <w:spacing w:before="2"/>
        <w:rPr>
          <w:b/>
          <w:sz w:val="19"/>
        </w:rPr>
      </w:pPr>
    </w:p>
    <w:p w14:paraId="07B06987" w14:textId="77777777" w:rsidR="00933222" w:rsidRDefault="00000000">
      <w:pPr>
        <w:pStyle w:val="Ttulo1"/>
        <w:spacing w:before="56"/>
        <w:ind w:left="3175" w:right="3213"/>
        <w:jc w:val="center"/>
      </w:pPr>
      <w:r>
        <w:t>SERVICIO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FORMULARIO</w:t>
      </w:r>
      <w:r>
        <w:rPr>
          <w:spacing w:val="-6"/>
        </w:rPr>
        <w:t xml:space="preserve"> </w:t>
      </w:r>
      <w:r>
        <w:t>SARLAFT</w:t>
      </w:r>
    </w:p>
    <w:p w14:paraId="15CD1339" w14:textId="77777777" w:rsidR="00933222" w:rsidRDefault="00000000">
      <w:pPr>
        <w:pStyle w:val="Textoindependiente"/>
        <w:spacing w:before="183" w:line="259" w:lineRule="auto"/>
        <w:ind w:left="1040" w:right="1073"/>
        <w:jc w:val="both"/>
      </w:pPr>
      <w:r>
        <w:t>Permite</w:t>
      </w:r>
      <w:r>
        <w:rPr>
          <w:spacing w:val="1"/>
        </w:rPr>
        <w:t xml:space="preserve"> </w:t>
      </w:r>
      <w:r>
        <w:t>consultar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cliente</w:t>
      </w:r>
      <w:r>
        <w:rPr>
          <w:spacing w:val="1"/>
        </w:rPr>
        <w:t xml:space="preserve"> </w:t>
      </w:r>
      <w:r>
        <w:t>ya</w:t>
      </w:r>
      <w:r>
        <w:rPr>
          <w:spacing w:val="1"/>
        </w:rPr>
        <w:t xml:space="preserve"> </w:t>
      </w:r>
      <w:r>
        <w:t>diligencio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formulario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dentro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evaluación.</w:t>
      </w:r>
    </w:p>
    <w:p w14:paraId="404FD831" w14:textId="56227CF3" w:rsidR="00C7003E" w:rsidRDefault="00000000">
      <w:pPr>
        <w:spacing w:before="159" w:line="403" w:lineRule="auto"/>
        <w:ind w:left="1040" w:right="2517"/>
        <w:jc w:val="both"/>
      </w:pPr>
      <w:r>
        <w:t xml:space="preserve">URL Desarrollo: </w:t>
      </w:r>
      <w:r w:rsidR="00E8304B">
        <w:t>&lt;&lt;no disponible&gt;&gt;</w:t>
      </w:r>
    </w:p>
    <w:p w14:paraId="66DBB45C" w14:textId="61CC8568" w:rsidR="00C7003E" w:rsidRDefault="00000000">
      <w:pPr>
        <w:spacing w:before="159" w:line="403" w:lineRule="auto"/>
        <w:ind w:left="1040" w:right="2517"/>
        <w:jc w:val="both"/>
      </w:pPr>
      <w:r>
        <w:t xml:space="preserve">URL Laboratorio: </w:t>
      </w:r>
      <w:r w:rsidR="00E8304B">
        <w:t>&lt;&lt;no disponible&gt;&gt;</w:t>
      </w:r>
    </w:p>
    <w:p w14:paraId="77672781" w14:textId="7E26D96B" w:rsidR="00933222" w:rsidRDefault="00000000">
      <w:pPr>
        <w:spacing w:before="159" w:line="403" w:lineRule="auto"/>
        <w:ind w:left="1040" w:right="2517"/>
        <w:jc w:val="both"/>
        <w:rPr>
          <w:b/>
        </w:rPr>
      </w:pPr>
      <w:r>
        <w:t>Perfil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Consulta:</w:t>
      </w:r>
      <w:r>
        <w:rPr>
          <w:spacing w:val="-2"/>
        </w:rPr>
        <w:t xml:space="preserve"> </w:t>
      </w:r>
      <w:r w:rsidR="00E8304B">
        <w:t>&lt;&lt;no disponible&gt;&gt;</w:t>
      </w:r>
    </w:p>
    <w:p w14:paraId="4B6369BD" w14:textId="77777777" w:rsidR="00933222" w:rsidRDefault="00000000">
      <w:pPr>
        <w:pStyle w:val="Ttulo1"/>
        <w:spacing w:before="0" w:line="264" w:lineRule="exact"/>
        <w:jc w:val="both"/>
      </w:pPr>
      <w:r>
        <w:t>Datos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Entrada:</w:t>
      </w:r>
    </w:p>
    <w:p w14:paraId="3FDC4476" w14:textId="77777777" w:rsidR="00933222" w:rsidRDefault="00933222">
      <w:pPr>
        <w:pStyle w:val="Textoindependiente"/>
        <w:rPr>
          <w:b/>
          <w:sz w:val="15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1976"/>
        <w:gridCol w:w="1508"/>
        <w:gridCol w:w="3015"/>
      </w:tblGrid>
      <w:tr w:rsidR="00933222" w14:paraId="79D3D5F3" w14:textId="77777777">
        <w:trPr>
          <w:trHeight w:val="299"/>
        </w:trPr>
        <w:tc>
          <w:tcPr>
            <w:tcW w:w="2521" w:type="dxa"/>
          </w:tcPr>
          <w:p w14:paraId="003B43AE" w14:textId="77777777" w:rsidR="00933222" w:rsidRDefault="00000000">
            <w:pPr>
              <w:pStyle w:val="TableParagraph"/>
              <w:spacing w:line="268" w:lineRule="exact"/>
              <w:ind w:left="918" w:right="911"/>
              <w:jc w:val="center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1976" w:type="dxa"/>
          </w:tcPr>
          <w:p w14:paraId="7CA01165" w14:textId="77777777" w:rsidR="00933222" w:rsidRDefault="00000000">
            <w:pPr>
              <w:pStyle w:val="TableParagraph"/>
              <w:spacing w:line="268" w:lineRule="exact"/>
              <w:ind w:left="813" w:right="808"/>
              <w:jc w:val="center"/>
              <w:rPr>
                <w:b/>
              </w:rPr>
            </w:pPr>
            <w:r>
              <w:rPr>
                <w:b/>
              </w:rPr>
              <w:t>WS</w:t>
            </w:r>
          </w:p>
        </w:tc>
        <w:tc>
          <w:tcPr>
            <w:tcW w:w="1508" w:type="dxa"/>
          </w:tcPr>
          <w:p w14:paraId="23C84FD3" w14:textId="77777777" w:rsidR="00933222" w:rsidRDefault="00000000">
            <w:pPr>
              <w:pStyle w:val="TableParagraph"/>
              <w:spacing w:line="268" w:lineRule="exact"/>
              <w:ind w:left="236"/>
              <w:rPr>
                <w:b/>
              </w:rPr>
            </w:pPr>
            <w:r>
              <w:rPr>
                <w:b/>
              </w:rPr>
              <w:t>Obligatorio</w:t>
            </w:r>
          </w:p>
        </w:tc>
        <w:tc>
          <w:tcPr>
            <w:tcW w:w="3015" w:type="dxa"/>
          </w:tcPr>
          <w:p w14:paraId="56AB0461" w14:textId="77777777" w:rsidR="00933222" w:rsidRDefault="00000000">
            <w:pPr>
              <w:pStyle w:val="TableParagraph"/>
              <w:spacing w:line="268" w:lineRule="exact"/>
              <w:ind w:left="972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2E10DE41" w14:textId="77777777">
        <w:trPr>
          <w:trHeight w:val="869"/>
        </w:trPr>
        <w:tc>
          <w:tcPr>
            <w:tcW w:w="2521" w:type="dxa"/>
          </w:tcPr>
          <w:p w14:paraId="4EC3CDE0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IDEvaluación</w:t>
            </w:r>
          </w:p>
        </w:tc>
        <w:tc>
          <w:tcPr>
            <w:tcW w:w="1976" w:type="dxa"/>
          </w:tcPr>
          <w:p w14:paraId="48BDFB4B" w14:textId="77777777" w:rsidR="00933222" w:rsidRDefault="00000000">
            <w:pPr>
              <w:pStyle w:val="TableParagraph"/>
              <w:spacing w:before="1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evaluacionId</w:t>
            </w:r>
          </w:p>
        </w:tc>
        <w:tc>
          <w:tcPr>
            <w:tcW w:w="1508" w:type="dxa"/>
          </w:tcPr>
          <w:p w14:paraId="3B5E3BD2" w14:textId="77777777" w:rsidR="00933222" w:rsidRDefault="00000000">
            <w:pPr>
              <w:pStyle w:val="TableParagraph"/>
              <w:spacing w:line="268" w:lineRule="exact"/>
              <w:ind w:left="106"/>
            </w:pPr>
            <w:r>
              <w:t>SI</w:t>
            </w:r>
          </w:p>
        </w:tc>
        <w:tc>
          <w:tcPr>
            <w:tcW w:w="3015" w:type="dxa"/>
          </w:tcPr>
          <w:p w14:paraId="2929BD62" w14:textId="77777777" w:rsidR="00933222" w:rsidRDefault="00000000">
            <w:pPr>
              <w:pStyle w:val="TableParagraph"/>
              <w:spacing w:line="259" w:lineRule="auto"/>
              <w:ind w:left="103" w:right="374"/>
            </w:pPr>
            <w:r>
              <w:t>Identificador del proceso de</w:t>
            </w:r>
            <w:r>
              <w:rPr>
                <w:spacing w:val="-47"/>
              </w:rPr>
              <w:t xml:space="preserve"> </w:t>
            </w:r>
            <w:r>
              <w:t>evaluación,</w:t>
            </w:r>
            <w:r>
              <w:rPr>
                <w:spacing w:val="-1"/>
              </w:rPr>
              <w:t xml:space="preserve"> </w:t>
            </w:r>
            <w:r>
              <w:t>devuelto por</w:t>
            </w:r>
            <w:r>
              <w:rPr>
                <w:spacing w:val="-1"/>
              </w:rPr>
              <w:t xml:space="preserve"> </w:t>
            </w:r>
            <w:r>
              <w:t>el</w:t>
            </w:r>
          </w:p>
          <w:p w14:paraId="41532720" w14:textId="77777777" w:rsidR="00933222" w:rsidRDefault="00000000">
            <w:pPr>
              <w:pStyle w:val="TableParagraph"/>
              <w:ind w:left="103"/>
            </w:pPr>
            <w:r>
              <w:t>servicio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validación</w:t>
            </w:r>
            <w:r>
              <w:rPr>
                <w:spacing w:val="-3"/>
              </w:rPr>
              <w:t xml:space="preserve"> </w:t>
            </w:r>
            <w:r>
              <w:t>salaft.</w:t>
            </w:r>
          </w:p>
        </w:tc>
      </w:tr>
      <w:tr w:rsidR="00933222" w14:paraId="6D953049" w14:textId="77777777">
        <w:trPr>
          <w:trHeight w:val="580"/>
        </w:trPr>
        <w:tc>
          <w:tcPr>
            <w:tcW w:w="2521" w:type="dxa"/>
          </w:tcPr>
          <w:p w14:paraId="582B1F1B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Código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aplicación</w:t>
            </w:r>
          </w:p>
        </w:tc>
        <w:tc>
          <w:tcPr>
            <w:tcW w:w="1976" w:type="dxa"/>
          </w:tcPr>
          <w:p w14:paraId="09553131" w14:textId="77777777" w:rsidR="00933222" w:rsidRDefault="00000000">
            <w:pPr>
              <w:pStyle w:val="TableParagraph"/>
              <w:rPr>
                <w:rFonts w:ascii="Consolas"/>
                <w:sz w:val="20"/>
              </w:rPr>
            </w:pPr>
            <w:r>
              <w:rPr>
                <w:rFonts w:ascii="Consolas"/>
                <w:color w:val="0000C0"/>
                <w:sz w:val="20"/>
                <w:shd w:val="clear" w:color="auto" w:fill="E8F1FD"/>
              </w:rPr>
              <w:t>codigoAplicacion</w:t>
            </w:r>
          </w:p>
        </w:tc>
        <w:tc>
          <w:tcPr>
            <w:tcW w:w="1508" w:type="dxa"/>
          </w:tcPr>
          <w:p w14:paraId="244CEB3C" w14:textId="77777777" w:rsidR="00933222" w:rsidRDefault="00000000">
            <w:pPr>
              <w:pStyle w:val="TableParagraph"/>
              <w:spacing w:line="268" w:lineRule="exact"/>
              <w:ind w:left="106"/>
            </w:pPr>
            <w:r>
              <w:t>SI</w:t>
            </w:r>
          </w:p>
        </w:tc>
        <w:tc>
          <w:tcPr>
            <w:tcW w:w="3015" w:type="dxa"/>
          </w:tcPr>
          <w:p w14:paraId="35E92CBF" w14:textId="77777777" w:rsidR="00933222" w:rsidRDefault="00000000">
            <w:pPr>
              <w:pStyle w:val="TableParagraph"/>
              <w:spacing w:line="268" w:lineRule="exact"/>
              <w:ind w:left="103"/>
            </w:pPr>
            <w:r>
              <w:t>Código de</w:t>
            </w:r>
            <w:r>
              <w:rPr>
                <w:spacing w:val="-1"/>
              </w:rPr>
              <w:t xml:space="preserve"> </w:t>
            </w:r>
            <w:r>
              <w:t>aplicación</w:t>
            </w:r>
            <w:r>
              <w:rPr>
                <w:spacing w:val="-1"/>
              </w:rPr>
              <w:t xml:space="preserve"> </w:t>
            </w:r>
            <w:r>
              <w:t>que</w:t>
            </w:r>
          </w:p>
          <w:p w14:paraId="4D666DF5" w14:textId="77777777" w:rsidR="00933222" w:rsidRDefault="00000000">
            <w:pPr>
              <w:pStyle w:val="TableParagraph"/>
              <w:spacing w:before="22"/>
              <w:ind w:left="103"/>
            </w:pPr>
            <w:r>
              <w:t>realiza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consulta.</w:t>
            </w:r>
          </w:p>
        </w:tc>
      </w:tr>
    </w:tbl>
    <w:p w14:paraId="0F6A4A06" w14:textId="77777777" w:rsidR="00933222" w:rsidRDefault="00933222">
      <w:pPr>
        <w:pStyle w:val="Textoindependiente"/>
        <w:rPr>
          <w:b/>
        </w:rPr>
      </w:pPr>
    </w:p>
    <w:p w14:paraId="7BA67210" w14:textId="77777777" w:rsidR="00933222" w:rsidRDefault="00000000">
      <w:pPr>
        <w:spacing w:before="182"/>
        <w:ind w:left="1040"/>
        <w:jc w:val="both"/>
        <w:rPr>
          <w:b/>
        </w:rPr>
      </w:pPr>
      <w:r>
        <w:rPr>
          <w:b/>
        </w:rPr>
        <w:t>Datos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Salida:</w:t>
      </w:r>
    </w:p>
    <w:p w14:paraId="3B72BE42" w14:textId="77777777" w:rsidR="00933222" w:rsidRDefault="00000000">
      <w:pPr>
        <w:pStyle w:val="Textoindependiente"/>
        <w:spacing w:before="180"/>
        <w:ind w:left="1040"/>
        <w:jc w:val="both"/>
      </w:pPr>
      <w:r>
        <w:t>Un</w:t>
      </w:r>
      <w:r>
        <w:rPr>
          <w:spacing w:val="-3"/>
        </w:rPr>
        <w:t xml:space="preserve"> </w:t>
      </w:r>
      <w:r>
        <w:t>listado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dnis</w:t>
      </w:r>
      <w:r>
        <w:rPr>
          <w:spacing w:val="-1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formulario de</w:t>
      </w:r>
      <w:r>
        <w:rPr>
          <w:spacing w:val="-4"/>
        </w:rPr>
        <w:t xml:space="preserve"> </w:t>
      </w:r>
      <w:r>
        <w:t>sarlaft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estado de</w:t>
      </w:r>
      <w:r>
        <w:rPr>
          <w:spacing w:val="-1"/>
        </w:rPr>
        <w:t xml:space="preserve"> </w:t>
      </w:r>
      <w:r>
        <w:t>formulario</w:t>
      </w:r>
    </w:p>
    <w:p w14:paraId="3BF9B9ED" w14:textId="77777777" w:rsidR="00933222" w:rsidRDefault="00933222">
      <w:pPr>
        <w:pStyle w:val="Textoindependiente"/>
        <w:spacing w:before="10"/>
        <w:rPr>
          <w:sz w:val="14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7"/>
        <w:gridCol w:w="6171"/>
      </w:tblGrid>
      <w:tr w:rsidR="00933222" w14:paraId="20F2FBFF" w14:textId="77777777">
        <w:trPr>
          <w:trHeight w:val="268"/>
        </w:trPr>
        <w:tc>
          <w:tcPr>
            <w:tcW w:w="2847" w:type="dxa"/>
          </w:tcPr>
          <w:p w14:paraId="765E8BAA" w14:textId="77777777" w:rsidR="00933222" w:rsidRDefault="00000000">
            <w:pPr>
              <w:pStyle w:val="TableParagraph"/>
              <w:spacing w:before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DNI</w:t>
            </w:r>
          </w:p>
        </w:tc>
        <w:tc>
          <w:tcPr>
            <w:tcW w:w="6171" w:type="dxa"/>
          </w:tcPr>
          <w:p w14:paraId="2420FF68" w14:textId="77777777" w:rsidR="00933222" w:rsidRDefault="00000000">
            <w:pPr>
              <w:pStyle w:val="TableParagraph"/>
              <w:spacing w:line="248" w:lineRule="exact"/>
            </w:pPr>
            <w:r>
              <w:t>Dni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cliente</w:t>
            </w:r>
          </w:p>
        </w:tc>
      </w:tr>
      <w:tr w:rsidR="00933222" w14:paraId="0CE66A13" w14:textId="77777777">
        <w:trPr>
          <w:trHeight w:val="539"/>
        </w:trPr>
        <w:tc>
          <w:tcPr>
            <w:tcW w:w="2847" w:type="dxa"/>
          </w:tcPr>
          <w:p w14:paraId="24BA167E" w14:textId="77777777" w:rsidR="00933222" w:rsidRDefault="00000000">
            <w:pPr>
              <w:pStyle w:val="TableParagraph"/>
              <w:spacing w:before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Formulario</w:t>
            </w:r>
          </w:p>
        </w:tc>
        <w:tc>
          <w:tcPr>
            <w:tcW w:w="6171" w:type="dxa"/>
          </w:tcPr>
          <w:p w14:paraId="11FDA3BD" w14:textId="77777777" w:rsidR="00933222" w:rsidRDefault="00000000">
            <w:pPr>
              <w:pStyle w:val="TableParagraph"/>
              <w:spacing w:before="1" w:line="267" w:lineRule="exact"/>
            </w:pPr>
            <w:r>
              <w:t>True:</w:t>
            </w:r>
            <w:r>
              <w:rPr>
                <w:spacing w:val="-3"/>
              </w:rPr>
              <w:t xml:space="preserve"> </w:t>
            </w:r>
            <w:r>
              <w:t>proceso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diligenciamiento</w:t>
            </w:r>
            <w:r>
              <w:rPr>
                <w:spacing w:val="1"/>
              </w:rPr>
              <w:t xml:space="preserve"> </w:t>
            </w:r>
            <w:r>
              <w:t>del</w:t>
            </w:r>
            <w:r>
              <w:rPr>
                <w:spacing w:val="-5"/>
              </w:rPr>
              <w:t xml:space="preserve"> </w:t>
            </w:r>
            <w:r>
              <w:t>formulario</w:t>
            </w:r>
            <w:r>
              <w:rPr>
                <w:spacing w:val="-1"/>
              </w:rPr>
              <w:t xml:space="preserve"> </w:t>
            </w:r>
            <w:r>
              <w:t>completo.</w:t>
            </w:r>
          </w:p>
          <w:p w14:paraId="4A7F3378" w14:textId="77777777" w:rsidR="00933222" w:rsidRDefault="00000000">
            <w:pPr>
              <w:pStyle w:val="TableParagraph"/>
              <w:spacing w:line="251" w:lineRule="exact"/>
            </w:pPr>
            <w:r>
              <w:t>False:</w:t>
            </w:r>
            <w:r>
              <w:rPr>
                <w:spacing w:val="-4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formulario de</w:t>
            </w:r>
            <w:r>
              <w:rPr>
                <w:spacing w:val="-3"/>
              </w:rPr>
              <w:t xml:space="preserve"> </w:t>
            </w:r>
            <w:r>
              <w:t>saraft</w:t>
            </w:r>
            <w:r>
              <w:rPr>
                <w:spacing w:val="-2"/>
              </w:rPr>
              <w:t xml:space="preserve"> </w:t>
            </w:r>
            <w:r>
              <w:t>no ha</w:t>
            </w:r>
            <w:r>
              <w:rPr>
                <w:spacing w:val="-4"/>
              </w:rPr>
              <w:t xml:space="preserve"> </w:t>
            </w:r>
            <w:r>
              <w:t>sido</w:t>
            </w:r>
            <w:r>
              <w:rPr>
                <w:spacing w:val="-2"/>
              </w:rPr>
              <w:t xml:space="preserve"> </w:t>
            </w:r>
            <w:r>
              <w:t>diligenciado.</w:t>
            </w:r>
          </w:p>
        </w:tc>
      </w:tr>
    </w:tbl>
    <w:p w14:paraId="7E800875" w14:textId="77777777" w:rsidR="00933222" w:rsidRDefault="00933222">
      <w:pPr>
        <w:spacing w:line="251" w:lineRule="exact"/>
        <w:sectPr w:rsidR="00933222">
          <w:pgSz w:w="11910" w:h="16840"/>
          <w:pgMar w:top="1580" w:right="360" w:bottom="280" w:left="400" w:header="720" w:footer="720" w:gutter="0"/>
          <w:cols w:space="720"/>
        </w:sectPr>
      </w:pPr>
    </w:p>
    <w:p w14:paraId="10D15B21" w14:textId="77777777" w:rsidR="00933222" w:rsidRDefault="00000000">
      <w:pPr>
        <w:pStyle w:val="Ttulo1"/>
        <w:ind w:left="3175" w:right="3209"/>
        <w:jc w:val="center"/>
      </w:pPr>
      <w:r>
        <w:lastRenderedPageBreak/>
        <w:t>INTERFAZ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WEBHOOK</w:t>
      </w:r>
    </w:p>
    <w:p w14:paraId="4AA1C6BF" w14:textId="77777777" w:rsidR="00933222" w:rsidRDefault="00000000">
      <w:pPr>
        <w:pStyle w:val="Textoindependiente"/>
        <w:spacing w:before="180" w:line="259" w:lineRule="auto"/>
        <w:ind w:left="1040" w:right="1009"/>
      </w:pPr>
      <w:r>
        <w:t>Cada</w:t>
      </w:r>
      <w:r>
        <w:rPr>
          <w:spacing w:val="-4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negocio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aplicativo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Sarlaft</w:t>
      </w:r>
      <w:r>
        <w:rPr>
          <w:spacing w:val="-3"/>
        </w:rPr>
        <w:t xml:space="preserve"> </w:t>
      </w:r>
      <w:r>
        <w:t>4.0</w:t>
      </w:r>
      <w:r>
        <w:rPr>
          <w:spacing w:val="-4"/>
        </w:rPr>
        <w:t xml:space="preserve"> </w:t>
      </w:r>
      <w:r>
        <w:t>deberá</w:t>
      </w:r>
      <w:r>
        <w:rPr>
          <w:spacing w:val="-4"/>
        </w:rPr>
        <w:t xml:space="preserve"> </w:t>
      </w:r>
      <w:r>
        <w:t>exponer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servicio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Post</w:t>
      </w:r>
      <w:r>
        <w:rPr>
          <w:spacing w:val="-47"/>
        </w:rPr>
        <w:t xml:space="preserve"> </w:t>
      </w:r>
      <w:r>
        <w:t>seguro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Seus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 siguiente interfaz</w:t>
      </w:r>
      <w:r>
        <w:rPr>
          <w:spacing w:val="-4"/>
        </w:rPr>
        <w:t xml:space="preserve"> </w:t>
      </w:r>
      <w:r>
        <w:t>de servicio.</w:t>
      </w:r>
    </w:p>
    <w:p w14:paraId="3B526B59" w14:textId="77777777" w:rsidR="00933222" w:rsidRDefault="00933222">
      <w:pPr>
        <w:pStyle w:val="Textoindependiente"/>
        <w:rPr>
          <w:sz w:val="20"/>
        </w:rPr>
      </w:pPr>
    </w:p>
    <w:p w14:paraId="63ED06A1" w14:textId="77777777" w:rsidR="00933222" w:rsidRDefault="00000000">
      <w:pPr>
        <w:pStyle w:val="Textoindependiente"/>
        <w:spacing w:before="4"/>
        <w:rPr>
          <w:sz w:val="29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7B73043A" wp14:editId="067615FE">
            <wp:simplePos x="0" y="0"/>
            <wp:positionH relativeFrom="page">
              <wp:posOffset>1932305</wp:posOffset>
            </wp:positionH>
            <wp:positionV relativeFrom="paragraph">
              <wp:posOffset>252095</wp:posOffset>
            </wp:positionV>
            <wp:extent cx="3324225" cy="2524125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42B67" w14:textId="77777777" w:rsidR="00933222" w:rsidRDefault="00933222">
      <w:pPr>
        <w:pStyle w:val="Textoindependiente"/>
        <w:rPr>
          <w:sz w:val="26"/>
        </w:rPr>
      </w:pPr>
    </w:p>
    <w:p w14:paraId="61A1CAE2" w14:textId="77777777" w:rsidR="00933222" w:rsidRDefault="00000000">
      <w:pPr>
        <w:pStyle w:val="Textoindependiente"/>
        <w:ind w:left="1040"/>
      </w:pPr>
      <w:r>
        <w:t>Por</w:t>
      </w:r>
      <w:r>
        <w:rPr>
          <w:spacing w:val="-4"/>
        </w:rPr>
        <w:t xml:space="preserve"> </w:t>
      </w:r>
      <w:r>
        <w:t>medio de esta interfaz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aplicativo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Sarlaft</w:t>
      </w:r>
      <w:r>
        <w:rPr>
          <w:spacing w:val="-4"/>
        </w:rPr>
        <w:t xml:space="preserve"> </w:t>
      </w:r>
      <w:r>
        <w:t>comunicará:</w:t>
      </w:r>
    </w:p>
    <w:p w14:paraId="16F13059" w14:textId="77777777" w:rsidR="00933222" w:rsidRDefault="00000000">
      <w:pPr>
        <w:pStyle w:val="Prrafodelista"/>
        <w:numPr>
          <w:ilvl w:val="1"/>
          <w:numId w:val="3"/>
        </w:numPr>
        <w:tabs>
          <w:tab w:val="left" w:pos="1761"/>
        </w:tabs>
        <w:spacing w:before="180" w:line="259" w:lineRule="auto"/>
        <w:ind w:right="1074"/>
        <w:jc w:val="both"/>
      </w:pPr>
      <w:r>
        <w:t>Todo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</w:t>
      </w:r>
      <w:r>
        <w:rPr>
          <w:spacing w:val="-5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terminado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figuras</w:t>
      </w:r>
      <w:r>
        <w:rPr>
          <w:spacing w:val="-3"/>
        </w:rPr>
        <w:t xml:space="preserve"> </w:t>
      </w:r>
      <w:r>
        <w:t>inmersas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8"/>
        </w:rPr>
        <w:t xml:space="preserve"> </w:t>
      </w:r>
      <w:r>
        <w:t>proceso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evaluación.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este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campo</w:t>
      </w:r>
      <w:r>
        <w:rPr>
          <w:spacing w:val="1"/>
        </w:rPr>
        <w:t xml:space="preserve"> </w:t>
      </w:r>
      <w:r>
        <w:t>processStatus</w:t>
      </w:r>
      <w:r>
        <w:rPr>
          <w:spacing w:val="1"/>
        </w:rPr>
        <w:t xml:space="preserve"> </w:t>
      </w:r>
      <w:r>
        <w:t>estará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Finalizado</w:t>
      </w:r>
      <w:r>
        <w:rPr>
          <w:spacing w:val="1"/>
        </w:rPr>
        <w:t xml:space="preserve"> </w:t>
      </w:r>
      <w:r>
        <w:t>(FINALIZADO)</w:t>
      </w:r>
      <w:r>
        <w:rPr>
          <w:spacing w:val="-3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indica que</w:t>
      </w:r>
      <w:r>
        <w:rPr>
          <w:spacing w:val="-2"/>
        </w:rPr>
        <w:t xml:space="preserve"> </w:t>
      </w:r>
      <w:r>
        <w:t>la póliza puede</w:t>
      </w:r>
      <w:r>
        <w:rPr>
          <w:spacing w:val="-2"/>
        </w:rPr>
        <w:t xml:space="preserve"> </w:t>
      </w:r>
      <w:r>
        <w:t>expedirse.</w:t>
      </w:r>
    </w:p>
    <w:p w14:paraId="3DD87D8E" w14:textId="77777777" w:rsidR="00933222" w:rsidRDefault="00000000">
      <w:pPr>
        <w:pStyle w:val="Prrafodelista"/>
        <w:numPr>
          <w:ilvl w:val="1"/>
          <w:numId w:val="3"/>
        </w:numPr>
        <w:tabs>
          <w:tab w:val="left" w:pos="1761"/>
        </w:tabs>
        <w:spacing w:before="1" w:line="256" w:lineRule="auto"/>
        <w:ind w:right="1073"/>
        <w:jc w:val="both"/>
      </w:pPr>
      <w:r>
        <w:t>Todo el proceso de sarlaft ha terminado, pero alguna de las figuras pudo no haber pasado la</w:t>
      </w:r>
      <w:r>
        <w:rPr>
          <w:spacing w:val="1"/>
        </w:rPr>
        <w:t xml:space="preserve"> </w:t>
      </w:r>
      <w:r>
        <w:t>validación</w:t>
      </w:r>
      <w:r>
        <w:rPr>
          <w:spacing w:val="-2"/>
        </w:rPr>
        <w:t xml:space="preserve"> </w:t>
      </w:r>
      <w:r>
        <w:t>de identidad,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este caso</w:t>
      </w:r>
      <w:r>
        <w:rPr>
          <w:spacing w:val="-2"/>
        </w:rPr>
        <w:t xml:space="preserve"> </w:t>
      </w:r>
      <w:r>
        <w:t>el processStatus</w:t>
      </w:r>
      <w:r>
        <w:rPr>
          <w:spacing w:val="-1"/>
        </w:rPr>
        <w:t xml:space="preserve"> </w:t>
      </w:r>
      <w:r>
        <w:t>estará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pendiente (RECHAZADO).</w:t>
      </w:r>
    </w:p>
    <w:p w14:paraId="35558568" w14:textId="77777777" w:rsidR="00933222" w:rsidRDefault="00933222">
      <w:pPr>
        <w:pStyle w:val="Textoindependiente"/>
        <w:rPr>
          <w:sz w:val="20"/>
        </w:rPr>
      </w:pPr>
    </w:p>
    <w:p w14:paraId="2CEBB1F0" w14:textId="77777777" w:rsidR="00933222" w:rsidRDefault="00933222">
      <w:pPr>
        <w:pStyle w:val="Textoindependiente"/>
        <w:spacing w:before="4"/>
        <w:rPr>
          <w:sz w:val="17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6633"/>
      </w:tblGrid>
      <w:tr w:rsidR="00933222" w14:paraId="15E3CEF7" w14:textId="77777777">
        <w:trPr>
          <w:trHeight w:val="299"/>
        </w:trPr>
        <w:tc>
          <w:tcPr>
            <w:tcW w:w="2386" w:type="dxa"/>
          </w:tcPr>
          <w:p w14:paraId="6915FEC7" w14:textId="77777777" w:rsidR="00933222" w:rsidRDefault="00000000">
            <w:pPr>
              <w:pStyle w:val="TableParagraph"/>
              <w:spacing w:line="268" w:lineRule="exact"/>
              <w:ind w:left="851" w:right="844"/>
              <w:jc w:val="center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6633" w:type="dxa"/>
          </w:tcPr>
          <w:p w14:paraId="0BDC1A26" w14:textId="77777777" w:rsidR="00933222" w:rsidRDefault="00000000">
            <w:pPr>
              <w:pStyle w:val="TableParagraph"/>
              <w:spacing w:line="268" w:lineRule="exact"/>
              <w:ind w:left="2765" w:right="2756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1837A699" w14:textId="77777777">
        <w:trPr>
          <w:trHeight w:val="805"/>
        </w:trPr>
        <w:tc>
          <w:tcPr>
            <w:tcW w:w="2386" w:type="dxa"/>
          </w:tcPr>
          <w:p w14:paraId="5F87A52F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evaluacionId</w:t>
            </w:r>
          </w:p>
        </w:tc>
        <w:tc>
          <w:tcPr>
            <w:tcW w:w="6633" w:type="dxa"/>
          </w:tcPr>
          <w:p w14:paraId="71D8D28A" w14:textId="77777777" w:rsidR="00933222" w:rsidRDefault="00000000">
            <w:pPr>
              <w:pStyle w:val="TableParagraph"/>
              <w:ind w:right="549"/>
            </w:pPr>
            <w:r>
              <w:t>Identificador del proceso de evaluación realizado. Permite agrupar</w:t>
            </w:r>
            <w:r>
              <w:rPr>
                <w:spacing w:val="-47"/>
              </w:rPr>
              <w:t xml:space="preserve"> </w:t>
            </w:r>
            <w:r>
              <w:t>todas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3"/>
              </w:rPr>
              <w:t xml:space="preserve"> </w:t>
            </w:r>
            <w:r>
              <w:t>evaluaciones de</w:t>
            </w:r>
            <w:r>
              <w:rPr>
                <w:spacing w:val="-2"/>
              </w:rPr>
              <w:t xml:space="preserve"> </w:t>
            </w:r>
            <w:r>
              <w:t>sarlaft realizadas</w:t>
            </w:r>
            <w:r>
              <w:rPr>
                <w:spacing w:val="-3"/>
              </w:rPr>
              <w:t xml:space="preserve"> </w:t>
            </w:r>
            <w:r>
              <w:t>sobre</w:t>
            </w:r>
            <w:r>
              <w:rPr>
                <w:spacing w:val="-2"/>
              </w:rPr>
              <w:t xml:space="preserve"> </w:t>
            </w:r>
            <w:r>
              <w:t>las figuras</w:t>
            </w:r>
            <w:r>
              <w:rPr>
                <w:spacing w:val="-1"/>
              </w:rPr>
              <w:t xml:space="preserve"> </w:t>
            </w:r>
            <w:r>
              <w:t>de un</w:t>
            </w:r>
          </w:p>
          <w:p w14:paraId="2611E980" w14:textId="77777777" w:rsidR="00933222" w:rsidRDefault="00000000">
            <w:pPr>
              <w:pStyle w:val="TableParagraph"/>
              <w:spacing w:line="249" w:lineRule="exact"/>
            </w:pPr>
            <w:r>
              <w:t>proceso de</w:t>
            </w:r>
            <w:r>
              <w:rPr>
                <w:spacing w:val="-4"/>
              </w:rPr>
              <w:t xml:space="preserve"> </w:t>
            </w:r>
            <w:r>
              <w:t>negocio.</w:t>
            </w:r>
          </w:p>
        </w:tc>
      </w:tr>
      <w:tr w:rsidR="00933222" w14:paraId="3BFC7377" w14:textId="77777777">
        <w:trPr>
          <w:trHeight w:val="1879"/>
        </w:trPr>
        <w:tc>
          <w:tcPr>
            <w:tcW w:w="2386" w:type="dxa"/>
          </w:tcPr>
          <w:p w14:paraId="29FEFFEB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6633" w:type="dxa"/>
          </w:tcPr>
          <w:p w14:paraId="36ACA706" w14:textId="77777777" w:rsidR="00933222" w:rsidRDefault="00000000">
            <w:pPr>
              <w:pStyle w:val="TableParagraph"/>
              <w:spacing w:line="268" w:lineRule="exact"/>
            </w:pPr>
            <w:r>
              <w:t>Estado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evaluación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sarlaft</w:t>
            </w:r>
          </w:p>
          <w:p w14:paraId="1890640E" w14:textId="77777777" w:rsidR="00933222" w:rsidRDefault="00000000">
            <w:pPr>
              <w:pStyle w:val="TableParagraph"/>
              <w:ind w:right="203"/>
            </w:pPr>
            <w:r>
              <w:rPr>
                <w:b/>
              </w:rPr>
              <w:t>PENDIENTE_ACCION_MANUAL:</w:t>
            </w:r>
            <w:r>
              <w:rPr>
                <w:b/>
                <w:spacing w:val="1"/>
              </w:rPr>
              <w:t xml:space="preserve"> </w:t>
            </w:r>
            <w:r>
              <w:t>Hace falta una validación manual,</w:t>
            </w:r>
            <w:r>
              <w:rPr>
                <w:spacing w:val="-47"/>
              </w:rPr>
              <w:t xml:space="preserve"> </w:t>
            </w:r>
            <w:r>
              <w:t>caso para</w:t>
            </w:r>
            <w:r>
              <w:rPr>
                <w:spacing w:val="-4"/>
              </w:rPr>
              <w:t xml:space="preserve"> </w:t>
            </w:r>
            <w:r>
              <w:t>aplicativos con</w:t>
            </w:r>
            <w:r>
              <w:rPr>
                <w:spacing w:val="-1"/>
              </w:rPr>
              <w:t xml:space="preserve"> </w:t>
            </w:r>
            <w:r>
              <w:t>procesos</w:t>
            </w:r>
            <w:r>
              <w:rPr>
                <w:spacing w:val="-3"/>
              </w:rPr>
              <w:t xml:space="preserve"> </w:t>
            </w:r>
            <w:r>
              <w:t>especiales.</w:t>
            </w:r>
          </w:p>
          <w:p w14:paraId="765B1C83" w14:textId="77777777" w:rsidR="00933222" w:rsidRDefault="00000000">
            <w:pPr>
              <w:pStyle w:val="TableParagraph"/>
              <w:ind w:right="43"/>
            </w:pPr>
            <w:r>
              <w:rPr>
                <w:b/>
              </w:rPr>
              <w:t>FINALIZADO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8"/>
              </w:rPr>
              <w:t xml:space="preserve"> </w:t>
            </w:r>
            <w:r>
              <w:t>proceso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evaluación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sarlaft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11"/>
              </w:rPr>
              <w:t xml:space="preserve"> </w:t>
            </w:r>
            <w:r>
              <w:t>el</w:t>
            </w:r>
            <w:r>
              <w:rPr>
                <w:spacing w:val="-8"/>
              </w:rPr>
              <w:t xml:space="preserve"> </w:t>
            </w:r>
            <w:r>
              <w:t>negocio</w:t>
            </w:r>
            <w:r>
              <w:rPr>
                <w:spacing w:val="-7"/>
              </w:rPr>
              <w:t xml:space="preserve"> </w:t>
            </w:r>
            <w:r>
              <w:t>finalizo</w:t>
            </w:r>
            <w:r>
              <w:rPr>
                <w:spacing w:val="-47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puede</w:t>
            </w:r>
            <w:r>
              <w:rPr>
                <w:spacing w:val="-2"/>
              </w:rPr>
              <w:t xml:space="preserve"> </w:t>
            </w:r>
            <w:r>
              <w:t>expedirse.</w:t>
            </w:r>
          </w:p>
          <w:p w14:paraId="2061CCF8" w14:textId="77777777" w:rsidR="00933222" w:rsidRDefault="00000000">
            <w:pPr>
              <w:pStyle w:val="TableParagraph"/>
            </w:pPr>
            <w:r>
              <w:rPr>
                <w:b/>
              </w:rPr>
              <w:t>RECHAZADO</w:t>
            </w:r>
            <w:r>
              <w:t>:</w:t>
            </w:r>
            <w:r>
              <w:rPr>
                <w:spacing w:val="63"/>
              </w:rPr>
              <w:t xml:space="preserve"> </w:t>
            </w:r>
            <w:r>
              <w:t xml:space="preserve">Se  </w:t>
            </w:r>
            <w:r>
              <w:rPr>
                <w:spacing w:val="13"/>
              </w:rPr>
              <w:t xml:space="preserve"> </w:t>
            </w:r>
            <w:r>
              <w:t xml:space="preserve">levanto  </w:t>
            </w:r>
            <w:r>
              <w:rPr>
                <w:spacing w:val="14"/>
              </w:rPr>
              <w:t xml:space="preserve"> </w:t>
            </w:r>
            <w:r>
              <w:t xml:space="preserve">un  </w:t>
            </w:r>
            <w:r>
              <w:rPr>
                <w:spacing w:val="14"/>
              </w:rPr>
              <w:t xml:space="preserve"> </w:t>
            </w:r>
            <w:r>
              <w:t xml:space="preserve">control  </w:t>
            </w:r>
            <w:r>
              <w:rPr>
                <w:spacing w:val="12"/>
              </w:rPr>
              <w:t xml:space="preserve"> </w:t>
            </w:r>
            <w:r>
              <w:t xml:space="preserve">bloqueante  </w:t>
            </w:r>
            <w:r>
              <w:rPr>
                <w:spacing w:val="12"/>
              </w:rPr>
              <w:t xml:space="preserve"> </w:t>
            </w:r>
            <w:r>
              <w:t xml:space="preserve">que  </w:t>
            </w:r>
            <w:r>
              <w:rPr>
                <w:spacing w:val="18"/>
              </w:rPr>
              <w:t xml:space="preserve"> </w:t>
            </w:r>
            <w:r>
              <w:t xml:space="preserve">impide  </w:t>
            </w:r>
            <w:r>
              <w:rPr>
                <w:spacing w:val="15"/>
              </w:rPr>
              <w:t xml:space="preserve"> </w:t>
            </w:r>
            <w:r>
              <w:t>la</w:t>
            </w:r>
          </w:p>
          <w:p w14:paraId="630117D7" w14:textId="77777777" w:rsidR="00933222" w:rsidRDefault="00000000">
            <w:pPr>
              <w:pStyle w:val="TableParagraph"/>
              <w:spacing w:line="249" w:lineRule="exact"/>
            </w:pPr>
            <w:r>
              <w:t>vinculación</w:t>
            </w:r>
            <w:r>
              <w:rPr>
                <w:spacing w:val="-2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cliente</w:t>
            </w:r>
          </w:p>
        </w:tc>
      </w:tr>
      <w:tr w:rsidR="00933222" w14:paraId="799DADF7" w14:textId="77777777">
        <w:trPr>
          <w:trHeight w:val="268"/>
        </w:trPr>
        <w:tc>
          <w:tcPr>
            <w:tcW w:w="2386" w:type="dxa"/>
          </w:tcPr>
          <w:p w14:paraId="5EE66655" w14:textId="77777777" w:rsidR="00933222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idNegocio</w:t>
            </w:r>
          </w:p>
        </w:tc>
        <w:tc>
          <w:tcPr>
            <w:tcW w:w="6633" w:type="dxa"/>
          </w:tcPr>
          <w:p w14:paraId="47F0BD5F" w14:textId="77777777" w:rsidR="00933222" w:rsidRDefault="00000000">
            <w:pPr>
              <w:pStyle w:val="TableParagraph"/>
              <w:spacing w:line="248" w:lineRule="exact"/>
            </w:pPr>
            <w:r>
              <w:t>Identificador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negocio</w:t>
            </w:r>
            <w:r>
              <w:rPr>
                <w:spacing w:val="-4"/>
              </w:rPr>
              <w:t xml:space="preserve"> </w:t>
            </w:r>
            <w:r>
              <w:t>propio del</w:t>
            </w:r>
            <w:r>
              <w:rPr>
                <w:spacing w:val="-2"/>
              </w:rPr>
              <w:t xml:space="preserve"> </w:t>
            </w:r>
            <w:r>
              <w:t>aplicativo que</w:t>
            </w:r>
            <w:r>
              <w:rPr>
                <w:spacing w:val="-4"/>
              </w:rPr>
              <w:t xml:space="preserve"> </w:t>
            </w:r>
            <w:r>
              <w:t>expide o</w:t>
            </w:r>
            <w:r>
              <w:rPr>
                <w:spacing w:val="-1"/>
              </w:rPr>
              <w:t xml:space="preserve"> </w:t>
            </w:r>
            <w:r>
              <w:t>renueva.</w:t>
            </w:r>
          </w:p>
        </w:tc>
      </w:tr>
      <w:tr w:rsidR="00933222" w14:paraId="5F4B460D" w14:textId="77777777">
        <w:trPr>
          <w:trHeight w:val="268"/>
        </w:trPr>
        <w:tc>
          <w:tcPr>
            <w:tcW w:w="9019" w:type="dxa"/>
            <w:gridSpan w:val="2"/>
          </w:tcPr>
          <w:p w14:paraId="3127CF5F" w14:textId="77777777" w:rsidR="00933222" w:rsidRDefault="00000000">
            <w:pPr>
              <w:pStyle w:val="TableParagraph"/>
              <w:spacing w:line="248" w:lineRule="exact"/>
            </w:pPr>
            <w:r>
              <w:t>Datos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cada una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las</w:t>
            </w:r>
            <w:r>
              <w:rPr>
                <w:spacing w:val="-1"/>
              </w:rPr>
              <w:t xml:space="preserve"> </w:t>
            </w:r>
            <w:r>
              <w:t>figuras</w:t>
            </w:r>
            <w:r>
              <w:rPr>
                <w:spacing w:val="-1"/>
              </w:rPr>
              <w:t xml:space="preserve"> </w:t>
            </w:r>
            <w:r>
              <w:t>de la</w:t>
            </w:r>
            <w:r>
              <w:rPr>
                <w:spacing w:val="-1"/>
              </w:rPr>
              <w:t xml:space="preserve"> </w:t>
            </w:r>
            <w:r>
              <w:t>póliza</w:t>
            </w:r>
          </w:p>
        </w:tc>
      </w:tr>
      <w:tr w:rsidR="00933222" w14:paraId="20043170" w14:textId="77777777">
        <w:trPr>
          <w:trHeight w:val="268"/>
        </w:trPr>
        <w:tc>
          <w:tcPr>
            <w:tcW w:w="2386" w:type="dxa"/>
          </w:tcPr>
          <w:p w14:paraId="65CB590E" w14:textId="77777777" w:rsidR="00933222" w:rsidRDefault="00000000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dni</w:t>
            </w:r>
          </w:p>
        </w:tc>
        <w:tc>
          <w:tcPr>
            <w:tcW w:w="6633" w:type="dxa"/>
          </w:tcPr>
          <w:p w14:paraId="45246359" w14:textId="77777777" w:rsidR="00933222" w:rsidRDefault="00000000">
            <w:pPr>
              <w:pStyle w:val="TableParagraph"/>
              <w:spacing w:line="248" w:lineRule="exact"/>
            </w:pPr>
            <w:r>
              <w:t>Dni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cliente</w:t>
            </w:r>
          </w:p>
        </w:tc>
      </w:tr>
      <w:tr w:rsidR="00933222" w14:paraId="189A56ED" w14:textId="77777777">
        <w:trPr>
          <w:trHeight w:val="1612"/>
        </w:trPr>
        <w:tc>
          <w:tcPr>
            <w:tcW w:w="2386" w:type="dxa"/>
          </w:tcPr>
          <w:p w14:paraId="5BE962F0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6633" w:type="dxa"/>
          </w:tcPr>
          <w:p w14:paraId="23857572" w14:textId="77777777" w:rsidR="00933222" w:rsidRDefault="00000000">
            <w:pPr>
              <w:pStyle w:val="TableParagraph"/>
            </w:pPr>
            <w:r>
              <w:rPr>
                <w:b/>
              </w:rPr>
              <w:t>PENDIENTE_ACCION_MANUAL</w:t>
            </w:r>
            <w:r>
              <w:t>:</w:t>
            </w:r>
            <w:r>
              <w:rPr>
                <w:spacing w:val="3"/>
              </w:rPr>
              <w:t xml:space="preserve"> </w:t>
            </w:r>
            <w:r>
              <w:t>Hace</w:t>
            </w:r>
            <w:r>
              <w:rPr>
                <w:spacing w:val="2"/>
              </w:rPr>
              <w:t xml:space="preserve"> </w:t>
            </w:r>
            <w:r>
              <w:t>falta</w:t>
            </w:r>
            <w:r>
              <w:rPr>
                <w:spacing w:val="2"/>
              </w:rPr>
              <w:t xml:space="preserve"> </w:t>
            </w:r>
            <w:r>
              <w:t>una</w:t>
            </w:r>
            <w:r>
              <w:rPr>
                <w:spacing w:val="3"/>
              </w:rPr>
              <w:t xml:space="preserve"> </w:t>
            </w:r>
            <w:r>
              <w:t>validación</w:t>
            </w:r>
            <w:r>
              <w:rPr>
                <w:spacing w:val="1"/>
              </w:rPr>
              <w:t xml:space="preserve"> </w:t>
            </w:r>
            <w:r>
              <w:t>manual,</w:t>
            </w:r>
            <w:r>
              <w:rPr>
                <w:spacing w:val="4"/>
              </w:rPr>
              <w:t xml:space="preserve"> </w:t>
            </w:r>
            <w:r>
              <w:t>caso</w:t>
            </w:r>
            <w:r>
              <w:rPr>
                <w:spacing w:val="-47"/>
              </w:rPr>
              <w:t xml:space="preserve"> </w:t>
            </w:r>
            <w:r>
              <w:t>para</w:t>
            </w:r>
            <w:r>
              <w:rPr>
                <w:spacing w:val="-1"/>
              </w:rPr>
              <w:t xml:space="preserve"> </w:t>
            </w:r>
            <w:r>
              <w:t>aplicativos</w:t>
            </w:r>
            <w:r>
              <w:rPr>
                <w:spacing w:val="-2"/>
              </w:rPr>
              <w:t xml:space="preserve"> </w:t>
            </w:r>
            <w:r>
              <w:t>con</w:t>
            </w:r>
            <w:r>
              <w:rPr>
                <w:spacing w:val="-1"/>
              </w:rPr>
              <w:t xml:space="preserve"> </w:t>
            </w:r>
            <w:r>
              <w:t>procesos especiales.</w:t>
            </w:r>
          </w:p>
          <w:p w14:paraId="51F74B3D" w14:textId="77777777" w:rsidR="00933222" w:rsidRDefault="00000000">
            <w:pPr>
              <w:pStyle w:val="TableParagraph"/>
              <w:ind w:right="43"/>
            </w:pPr>
            <w:r>
              <w:rPr>
                <w:b/>
              </w:rPr>
              <w:t>FINALIZADO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El</w:t>
            </w:r>
            <w:r>
              <w:rPr>
                <w:spacing w:val="-8"/>
              </w:rPr>
              <w:t xml:space="preserve"> </w:t>
            </w:r>
            <w:r>
              <w:t>proceso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evaluación</w:t>
            </w:r>
            <w:r>
              <w:rPr>
                <w:spacing w:val="-9"/>
              </w:rPr>
              <w:t xml:space="preserve"> </w:t>
            </w:r>
            <w:r>
              <w:t>del</w:t>
            </w:r>
            <w:r>
              <w:rPr>
                <w:spacing w:val="-8"/>
              </w:rPr>
              <w:t xml:space="preserve"> </w:t>
            </w:r>
            <w:r>
              <w:t>sarlaft</w:t>
            </w:r>
            <w:r>
              <w:rPr>
                <w:spacing w:val="-9"/>
              </w:rPr>
              <w:t xml:space="preserve"> </w:t>
            </w:r>
            <w:r>
              <w:t>para</w:t>
            </w:r>
            <w:r>
              <w:rPr>
                <w:spacing w:val="-11"/>
              </w:rPr>
              <w:t xml:space="preserve"> </w:t>
            </w:r>
            <w:r>
              <w:t>el</w:t>
            </w:r>
            <w:r>
              <w:rPr>
                <w:spacing w:val="-8"/>
              </w:rPr>
              <w:t xml:space="preserve"> </w:t>
            </w:r>
            <w:r>
              <w:t>negocio</w:t>
            </w:r>
            <w:r>
              <w:rPr>
                <w:spacing w:val="-7"/>
              </w:rPr>
              <w:t xml:space="preserve"> </w:t>
            </w:r>
            <w:r>
              <w:t>finalizo</w:t>
            </w:r>
            <w:r>
              <w:rPr>
                <w:spacing w:val="-47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puede</w:t>
            </w:r>
            <w:r>
              <w:rPr>
                <w:spacing w:val="-2"/>
              </w:rPr>
              <w:t xml:space="preserve"> </w:t>
            </w:r>
            <w:r>
              <w:t>expedirse.</w:t>
            </w:r>
          </w:p>
          <w:p w14:paraId="170E3F2D" w14:textId="77777777" w:rsidR="00933222" w:rsidRDefault="00000000">
            <w:pPr>
              <w:pStyle w:val="TableParagraph"/>
              <w:spacing w:line="270" w:lineRule="atLeast"/>
              <w:ind w:right="549"/>
            </w:pPr>
            <w:r>
              <w:rPr>
                <w:b/>
              </w:rPr>
              <w:t>RECHAZADO</w:t>
            </w:r>
            <w:r>
              <w:t>:</w:t>
            </w:r>
            <w:r>
              <w:rPr>
                <w:spacing w:val="13"/>
              </w:rPr>
              <w:t xml:space="preserve"> </w:t>
            </w:r>
            <w:r>
              <w:t>Se</w:t>
            </w:r>
            <w:r>
              <w:rPr>
                <w:spacing w:val="14"/>
              </w:rPr>
              <w:t xml:space="preserve"> </w:t>
            </w:r>
            <w:r>
              <w:t>levanto</w:t>
            </w:r>
            <w:r>
              <w:rPr>
                <w:spacing w:val="14"/>
              </w:rPr>
              <w:t xml:space="preserve"> </w:t>
            </w:r>
            <w:r>
              <w:t>un</w:t>
            </w:r>
            <w:r>
              <w:rPr>
                <w:spacing w:val="14"/>
              </w:rPr>
              <w:t xml:space="preserve"> </w:t>
            </w:r>
            <w:r>
              <w:t>control</w:t>
            </w:r>
            <w:r>
              <w:rPr>
                <w:spacing w:val="12"/>
              </w:rPr>
              <w:t xml:space="preserve"> </w:t>
            </w:r>
            <w:r>
              <w:t>bloqueante</w:t>
            </w:r>
            <w:r>
              <w:rPr>
                <w:spacing w:val="13"/>
              </w:rPr>
              <w:t xml:space="preserve"> </w:t>
            </w:r>
            <w:r>
              <w:t>que</w:t>
            </w:r>
            <w:r>
              <w:rPr>
                <w:spacing w:val="15"/>
              </w:rPr>
              <w:t xml:space="preserve"> </w:t>
            </w:r>
            <w:r>
              <w:t>impide</w:t>
            </w:r>
            <w:r>
              <w:rPr>
                <w:spacing w:val="15"/>
              </w:rPr>
              <w:t xml:space="preserve"> </w:t>
            </w:r>
            <w:r>
              <w:t>la</w:t>
            </w:r>
            <w:r>
              <w:rPr>
                <w:spacing w:val="-47"/>
              </w:rPr>
              <w:t xml:space="preserve"> </w:t>
            </w:r>
            <w:r>
              <w:t>vinculación</w:t>
            </w:r>
            <w:r>
              <w:rPr>
                <w:spacing w:val="-2"/>
              </w:rPr>
              <w:t xml:space="preserve"> </w:t>
            </w:r>
            <w:r>
              <w:t>del cliente</w:t>
            </w:r>
          </w:p>
        </w:tc>
      </w:tr>
    </w:tbl>
    <w:p w14:paraId="740570B3" w14:textId="77777777" w:rsidR="00933222" w:rsidRDefault="00933222">
      <w:pPr>
        <w:spacing w:line="270" w:lineRule="atLeast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6633"/>
      </w:tblGrid>
      <w:tr w:rsidR="00933222" w14:paraId="0E672B9E" w14:textId="77777777">
        <w:trPr>
          <w:trHeight w:val="537"/>
        </w:trPr>
        <w:tc>
          <w:tcPr>
            <w:tcW w:w="2386" w:type="dxa"/>
          </w:tcPr>
          <w:p w14:paraId="0FC1827C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lastRenderedPageBreak/>
              <w:t>Controles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control</w:t>
            </w:r>
          </w:p>
        </w:tc>
        <w:tc>
          <w:tcPr>
            <w:tcW w:w="6633" w:type="dxa"/>
          </w:tcPr>
          <w:p w14:paraId="0DB7817A" w14:textId="77777777" w:rsidR="00933222" w:rsidRDefault="00000000">
            <w:pPr>
              <w:pStyle w:val="TableParagraph"/>
              <w:spacing w:line="268" w:lineRule="exact"/>
            </w:pPr>
            <w:r>
              <w:t>Código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validación</w:t>
            </w:r>
            <w:r>
              <w:rPr>
                <w:spacing w:val="-6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superada,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5"/>
              </w:rPr>
              <w:t xml:space="preserve"> </w:t>
            </w:r>
            <w:r>
              <w:t>ejemplo:</w:t>
            </w:r>
            <w:r>
              <w:rPr>
                <w:spacing w:val="-3"/>
              </w:rPr>
              <w:t xml:space="preserve"> </w:t>
            </w:r>
            <w:r>
              <w:t>IDENTITY</w:t>
            </w:r>
            <w:r>
              <w:rPr>
                <w:spacing w:val="-1"/>
              </w:rPr>
              <w:t xml:space="preserve"> </w:t>
            </w:r>
            <w:r>
              <w:t>(validación</w:t>
            </w:r>
            <w:r>
              <w:rPr>
                <w:spacing w:val="-3"/>
              </w:rPr>
              <w:t xml:space="preserve"> </w:t>
            </w:r>
            <w:r>
              <w:t>de</w:t>
            </w:r>
          </w:p>
          <w:p w14:paraId="53EEE229" w14:textId="77777777" w:rsidR="00933222" w:rsidRDefault="00000000">
            <w:pPr>
              <w:pStyle w:val="TableParagraph"/>
              <w:spacing w:line="249" w:lineRule="exact"/>
            </w:pPr>
            <w:r>
              <w:t>identidad)</w:t>
            </w:r>
          </w:p>
        </w:tc>
      </w:tr>
      <w:tr w:rsidR="00933222" w14:paraId="7947252A" w14:textId="77777777">
        <w:trPr>
          <w:trHeight w:val="537"/>
        </w:trPr>
        <w:tc>
          <w:tcPr>
            <w:tcW w:w="2386" w:type="dxa"/>
          </w:tcPr>
          <w:p w14:paraId="27011561" w14:textId="77777777" w:rsidR="00933222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Controles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:</w:t>
            </w:r>
          </w:p>
          <w:p w14:paraId="6F9E00EE" w14:textId="77777777" w:rsidR="00933222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mensajeControl</w:t>
            </w:r>
          </w:p>
        </w:tc>
        <w:tc>
          <w:tcPr>
            <w:tcW w:w="6633" w:type="dxa"/>
          </w:tcPr>
          <w:p w14:paraId="1B968A5F" w14:textId="77777777" w:rsidR="00933222" w:rsidRDefault="00000000">
            <w:pPr>
              <w:pStyle w:val="TableParagraph"/>
              <w:spacing w:line="268" w:lineRule="exact"/>
            </w:pPr>
            <w:r>
              <w:t>Descripción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validación</w:t>
            </w:r>
            <w:r>
              <w:rPr>
                <w:spacing w:val="-1"/>
              </w:rPr>
              <w:t xml:space="preserve"> </w:t>
            </w:r>
            <w:r>
              <w:t>no</w:t>
            </w:r>
            <w:r>
              <w:rPr>
                <w:spacing w:val="-1"/>
              </w:rPr>
              <w:t xml:space="preserve"> </w:t>
            </w:r>
            <w:r>
              <w:t>superada.</w:t>
            </w:r>
          </w:p>
        </w:tc>
      </w:tr>
    </w:tbl>
    <w:p w14:paraId="3969C77A" w14:textId="77777777" w:rsidR="00933222" w:rsidRDefault="00933222">
      <w:pPr>
        <w:pStyle w:val="Textoindependiente"/>
        <w:rPr>
          <w:sz w:val="20"/>
        </w:rPr>
      </w:pPr>
    </w:p>
    <w:p w14:paraId="2A1659AE" w14:textId="77777777" w:rsidR="00933222" w:rsidRDefault="00933222">
      <w:pPr>
        <w:pStyle w:val="Textoindependiente"/>
        <w:spacing w:before="11"/>
        <w:rPr>
          <w:sz w:val="16"/>
        </w:rPr>
      </w:pPr>
    </w:p>
    <w:p w14:paraId="367B3131" w14:textId="77777777" w:rsidR="00933222" w:rsidRDefault="00000000">
      <w:pPr>
        <w:pStyle w:val="Textoindependiente"/>
        <w:spacing w:line="256" w:lineRule="auto"/>
        <w:ind w:left="1040" w:right="1009"/>
      </w:pPr>
      <w:r>
        <w:t>Se</w:t>
      </w:r>
      <w:r>
        <w:rPr>
          <w:spacing w:val="6"/>
        </w:rPr>
        <w:t xml:space="preserve"> </w:t>
      </w:r>
      <w:r>
        <w:t>espera</w:t>
      </w:r>
      <w:r>
        <w:rPr>
          <w:spacing w:val="4"/>
        </w:rPr>
        <w:t xml:space="preserve"> </w:t>
      </w:r>
      <w:r>
        <w:t>una</w:t>
      </w:r>
      <w:r>
        <w:rPr>
          <w:spacing w:val="6"/>
        </w:rPr>
        <w:t xml:space="preserve"> </w:t>
      </w:r>
      <w:r>
        <w:t>respuesta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tipo</w:t>
      </w:r>
      <w:r>
        <w:rPr>
          <w:spacing w:val="6"/>
        </w:rPr>
        <w:t xml:space="preserve"> </w:t>
      </w:r>
      <w:r>
        <w:t>200</w:t>
      </w:r>
      <w:r>
        <w:rPr>
          <w:spacing w:val="5"/>
        </w:rPr>
        <w:t xml:space="preserve"> </w:t>
      </w:r>
      <w:r>
        <w:t>OK</w:t>
      </w:r>
      <w:r>
        <w:rPr>
          <w:spacing w:val="4"/>
        </w:rPr>
        <w:t xml:space="preserve"> </w:t>
      </w:r>
      <w:r>
        <w:t>con</w:t>
      </w:r>
      <w:r>
        <w:rPr>
          <w:spacing w:val="5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siguiente</w:t>
      </w:r>
      <w:r>
        <w:rPr>
          <w:spacing w:val="7"/>
        </w:rPr>
        <w:t xml:space="preserve"> </w:t>
      </w:r>
      <w:r>
        <w:t>json,</w:t>
      </w:r>
      <w:r>
        <w:rPr>
          <w:spacing w:val="6"/>
        </w:rPr>
        <w:t xml:space="preserve"> </w:t>
      </w:r>
      <w:r>
        <w:t>en</w:t>
      </w:r>
      <w:r>
        <w:rPr>
          <w:spacing w:val="5"/>
        </w:rPr>
        <w:t xml:space="preserve"> </w:t>
      </w:r>
      <w:r>
        <w:t>caso</w:t>
      </w:r>
      <w:r>
        <w:rPr>
          <w:spacing w:val="7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recepción</w:t>
      </w:r>
      <w:r>
        <w:rPr>
          <w:spacing w:val="5"/>
        </w:rPr>
        <w:t xml:space="preserve"> </w:t>
      </w:r>
      <w:r>
        <w:t>haya</w:t>
      </w:r>
      <w:r>
        <w:rPr>
          <w:spacing w:val="6"/>
        </w:rPr>
        <w:t xml:space="preserve"> </w:t>
      </w:r>
      <w:r>
        <w:t>sido</w:t>
      </w:r>
      <w:r>
        <w:rPr>
          <w:spacing w:val="-47"/>
        </w:rPr>
        <w:t xml:space="preserve"> </w:t>
      </w:r>
      <w:r>
        <w:t>exitosa.</w:t>
      </w:r>
    </w:p>
    <w:p w14:paraId="2F1AFB7F" w14:textId="77777777" w:rsidR="00933222" w:rsidRDefault="00000000">
      <w:pPr>
        <w:pStyle w:val="Textoindependiente"/>
        <w:spacing w:before="4"/>
        <w:rPr>
          <w:sz w:val="21"/>
        </w:rPr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7B365A8E" wp14:editId="6F3CFD02">
            <wp:simplePos x="0" y="0"/>
            <wp:positionH relativeFrom="page">
              <wp:posOffset>942975</wp:posOffset>
            </wp:positionH>
            <wp:positionV relativeFrom="paragraph">
              <wp:posOffset>189865</wp:posOffset>
            </wp:positionV>
            <wp:extent cx="1725295" cy="54292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102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EF0AF" w14:textId="77777777" w:rsidR="00933222" w:rsidRDefault="00933222">
      <w:pPr>
        <w:pStyle w:val="Textoindependiente"/>
        <w:rPr>
          <w:sz w:val="20"/>
        </w:rPr>
      </w:pPr>
    </w:p>
    <w:p w14:paraId="58D4303B" w14:textId="77777777" w:rsidR="00933222" w:rsidRDefault="00933222">
      <w:pPr>
        <w:pStyle w:val="Textoindependiente"/>
        <w:rPr>
          <w:sz w:val="20"/>
        </w:rPr>
      </w:pPr>
    </w:p>
    <w:p w14:paraId="5F4B2C49" w14:textId="77777777" w:rsidR="00933222" w:rsidRDefault="00933222">
      <w:pPr>
        <w:pStyle w:val="Textoindependiente"/>
        <w:spacing w:before="7"/>
        <w:rPr>
          <w:sz w:val="26"/>
        </w:rPr>
      </w:pPr>
    </w:p>
    <w:tbl>
      <w:tblPr>
        <w:tblW w:w="0" w:type="auto"/>
        <w:tblInd w:w="10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6635"/>
      </w:tblGrid>
      <w:tr w:rsidR="00933222" w14:paraId="7E279FC5" w14:textId="77777777">
        <w:trPr>
          <w:trHeight w:val="299"/>
        </w:trPr>
        <w:tc>
          <w:tcPr>
            <w:tcW w:w="2383" w:type="dxa"/>
          </w:tcPr>
          <w:p w14:paraId="61EED917" w14:textId="77777777" w:rsidR="00933222" w:rsidRDefault="00000000">
            <w:pPr>
              <w:pStyle w:val="TableParagraph"/>
              <w:spacing w:line="268" w:lineRule="exact"/>
              <w:ind w:left="851" w:right="841"/>
              <w:jc w:val="center"/>
              <w:rPr>
                <w:b/>
              </w:rPr>
            </w:pPr>
            <w:r>
              <w:rPr>
                <w:b/>
              </w:rPr>
              <w:t>Campo</w:t>
            </w:r>
          </w:p>
        </w:tc>
        <w:tc>
          <w:tcPr>
            <w:tcW w:w="6635" w:type="dxa"/>
          </w:tcPr>
          <w:p w14:paraId="230B28C4" w14:textId="77777777" w:rsidR="00933222" w:rsidRDefault="00000000">
            <w:pPr>
              <w:pStyle w:val="TableParagraph"/>
              <w:spacing w:line="268" w:lineRule="exact"/>
              <w:ind w:left="2768" w:right="2755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933222" w14:paraId="29EBA1A1" w14:textId="77777777">
        <w:trPr>
          <w:trHeight w:val="577"/>
        </w:trPr>
        <w:tc>
          <w:tcPr>
            <w:tcW w:w="2383" w:type="dxa"/>
          </w:tcPr>
          <w:p w14:paraId="51294E17" w14:textId="77777777" w:rsidR="00933222" w:rsidRDefault="00000000">
            <w:pPr>
              <w:pStyle w:val="TableParagraph"/>
              <w:spacing w:line="268" w:lineRule="exact"/>
            </w:pPr>
            <w:r>
              <w:t>recibido</w:t>
            </w:r>
          </w:p>
        </w:tc>
        <w:tc>
          <w:tcPr>
            <w:tcW w:w="6635" w:type="dxa"/>
          </w:tcPr>
          <w:p w14:paraId="38A59635" w14:textId="77777777" w:rsidR="00933222" w:rsidRDefault="00000000">
            <w:pPr>
              <w:pStyle w:val="TableParagraph"/>
              <w:spacing w:line="268" w:lineRule="exact"/>
              <w:ind w:left="108"/>
            </w:pPr>
            <w:r>
              <w:t>True:</w:t>
            </w:r>
            <w:r>
              <w:rPr>
                <w:spacing w:val="-2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confirma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recepción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4"/>
              </w:rPr>
              <w:t xml:space="preserve"> </w:t>
            </w:r>
            <w:r>
              <w:t>notificacion</w:t>
            </w:r>
          </w:p>
          <w:p w14:paraId="43803E87" w14:textId="77777777" w:rsidR="00933222" w:rsidRDefault="00000000">
            <w:pPr>
              <w:pStyle w:val="TableParagraph"/>
              <w:spacing w:before="22"/>
              <w:ind w:left="108"/>
            </w:pPr>
            <w:r>
              <w:t>False:</w:t>
            </w:r>
            <w:r>
              <w:rPr>
                <w:spacing w:val="-2"/>
              </w:rPr>
              <w:t xml:space="preserve"> </w:t>
            </w:r>
            <w:r>
              <w:t>ocurrió</w:t>
            </w:r>
            <w:r>
              <w:rPr>
                <w:spacing w:val="2"/>
              </w:rPr>
              <w:t xml:space="preserve"> </w:t>
            </w:r>
            <w:r>
              <w:t>un</w:t>
            </w:r>
            <w:r>
              <w:rPr>
                <w:spacing w:val="-2"/>
              </w:rPr>
              <w:t xml:space="preserve"> </w:t>
            </w:r>
            <w:r>
              <w:t>error</w:t>
            </w:r>
            <w:r>
              <w:rPr>
                <w:spacing w:val="-2"/>
              </w:rPr>
              <w:t xml:space="preserve"> </w:t>
            </w:r>
            <w:r>
              <w:t>y la</w:t>
            </w:r>
            <w:r>
              <w:rPr>
                <w:spacing w:val="-2"/>
              </w:rPr>
              <w:t xml:space="preserve"> </w:t>
            </w:r>
            <w:r>
              <w:t>notificación</w:t>
            </w:r>
            <w:r>
              <w:rPr>
                <w:spacing w:val="-1"/>
              </w:rPr>
              <w:t xml:space="preserve"> </w:t>
            </w:r>
            <w:r>
              <w:t>debe</w:t>
            </w:r>
            <w:r>
              <w:rPr>
                <w:spacing w:val="-2"/>
              </w:rPr>
              <w:t xml:space="preserve"> </w:t>
            </w:r>
            <w:r>
              <w:t>ser</w:t>
            </w:r>
            <w:r>
              <w:rPr>
                <w:spacing w:val="-3"/>
              </w:rPr>
              <w:t xml:space="preserve"> </w:t>
            </w:r>
            <w:r>
              <w:t>reenviada.</w:t>
            </w:r>
          </w:p>
        </w:tc>
      </w:tr>
      <w:tr w:rsidR="00933222" w14:paraId="76CA6690" w14:textId="77777777">
        <w:trPr>
          <w:trHeight w:val="580"/>
        </w:trPr>
        <w:tc>
          <w:tcPr>
            <w:tcW w:w="2383" w:type="dxa"/>
          </w:tcPr>
          <w:p w14:paraId="4FA45622" w14:textId="77777777" w:rsidR="00933222" w:rsidRDefault="00000000">
            <w:pPr>
              <w:pStyle w:val="TableParagraph"/>
              <w:spacing w:before="1"/>
            </w:pPr>
            <w:r>
              <w:t>mensajeError</w:t>
            </w:r>
          </w:p>
        </w:tc>
        <w:tc>
          <w:tcPr>
            <w:tcW w:w="6635" w:type="dxa"/>
          </w:tcPr>
          <w:p w14:paraId="6E893C7A" w14:textId="77777777" w:rsidR="00933222" w:rsidRDefault="00000000">
            <w:pPr>
              <w:pStyle w:val="TableParagraph"/>
              <w:spacing w:before="1"/>
              <w:ind w:left="108"/>
            </w:pPr>
            <w:r>
              <w:t>Mensaje</w:t>
            </w:r>
            <w:r>
              <w:rPr>
                <w:spacing w:val="12"/>
              </w:rPr>
              <w:t xml:space="preserve"> </w:t>
            </w:r>
            <w:r>
              <w:t>de</w:t>
            </w:r>
            <w:r>
              <w:rPr>
                <w:spacing w:val="10"/>
              </w:rPr>
              <w:t xml:space="preserve"> </w:t>
            </w:r>
            <w:r>
              <w:t>error</w:t>
            </w:r>
            <w:r>
              <w:rPr>
                <w:spacing w:val="8"/>
              </w:rPr>
              <w:t xml:space="preserve"> </w:t>
            </w:r>
            <w:r>
              <w:t>en</w:t>
            </w:r>
            <w:r>
              <w:rPr>
                <w:spacing w:val="9"/>
              </w:rPr>
              <w:t xml:space="preserve"> </w:t>
            </w:r>
            <w:r>
              <w:t>caso</w:t>
            </w:r>
            <w:r>
              <w:rPr>
                <w:spacing w:val="10"/>
              </w:rPr>
              <w:t xml:space="preserve"> </w:t>
            </w:r>
            <w:r>
              <w:t>de</w:t>
            </w:r>
            <w:r>
              <w:rPr>
                <w:spacing w:val="13"/>
              </w:rPr>
              <w:t xml:space="preserve"> </w:t>
            </w:r>
            <w:r>
              <w:t>presentarse</w:t>
            </w:r>
            <w:r>
              <w:rPr>
                <w:spacing w:val="9"/>
              </w:rPr>
              <w:t xml:space="preserve"> </w:t>
            </w:r>
            <w:r>
              <w:t>cuando</w:t>
            </w:r>
            <w:r>
              <w:rPr>
                <w:spacing w:val="11"/>
              </w:rPr>
              <w:t xml:space="preserve"> </w:t>
            </w:r>
            <w:r>
              <w:t>el</w:t>
            </w:r>
            <w:r>
              <w:rPr>
                <w:spacing w:val="9"/>
              </w:rPr>
              <w:t xml:space="preserve"> </w:t>
            </w:r>
            <w:r>
              <w:t>campo</w:t>
            </w:r>
            <w:r>
              <w:rPr>
                <w:spacing w:val="12"/>
              </w:rPr>
              <w:t xml:space="preserve"> </w:t>
            </w:r>
            <w:r>
              <w:t>received</w:t>
            </w:r>
            <w:r>
              <w:rPr>
                <w:spacing w:val="8"/>
              </w:rPr>
              <w:t xml:space="preserve"> </w:t>
            </w:r>
            <w:r>
              <w:t>es</w:t>
            </w:r>
          </w:p>
          <w:p w14:paraId="21E20444" w14:textId="77777777" w:rsidR="00933222" w:rsidRDefault="00000000">
            <w:pPr>
              <w:pStyle w:val="TableParagraph"/>
              <w:spacing w:before="20"/>
              <w:ind w:left="108"/>
            </w:pPr>
            <w:r>
              <w:t>false</w:t>
            </w:r>
          </w:p>
        </w:tc>
      </w:tr>
    </w:tbl>
    <w:p w14:paraId="4DCD958D" w14:textId="77777777" w:rsidR="00933222" w:rsidRDefault="00933222">
      <w:pPr>
        <w:pStyle w:val="Textoindependiente"/>
      </w:pPr>
    </w:p>
    <w:p w14:paraId="62EF2A25" w14:textId="77777777" w:rsidR="00933222" w:rsidRDefault="00000000">
      <w:pPr>
        <w:pStyle w:val="Textoindependiente"/>
        <w:spacing w:before="182"/>
        <w:ind w:left="1040"/>
      </w:pPr>
      <w:r>
        <w:t>Notificación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Mensajería</w:t>
      </w:r>
      <w:r>
        <w:rPr>
          <w:spacing w:val="-2"/>
        </w:rPr>
        <w:t xml:space="preserve"> </w:t>
      </w:r>
      <w:r>
        <w:t>RabbitMQ</w:t>
      </w:r>
      <w:r>
        <w:rPr>
          <w:spacing w:val="-3"/>
        </w:rPr>
        <w:t xml:space="preserve"> </w:t>
      </w:r>
      <w:r>
        <w:t>(Lineamientos)</w:t>
      </w:r>
    </w:p>
    <w:p w14:paraId="0C30CB2D" w14:textId="77777777" w:rsidR="00933222" w:rsidRDefault="00000000">
      <w:pPr>
        <w:pStyle w:val="Prrafodelista"/>
        <w:numPr>
          <w:ilvl w:val="0"/>
          <w:numId w:val="5"/>
        </w:numPr>
        <w:tabs>
          <w:tab w:val="left" w:pos="1761"/>
        </w:tabs>
        <w:spacing w:before="180"/>
        <w:ind w:right="1074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Se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mantiene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integración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por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Webhook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como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está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diseñada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actualmente,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caso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56"/>
          <w:sz w:val="21"/>
        </w:rPr>
        <w:t xml:space="preserve"> </w:t>
      </w:r>
      <w:r>
        <w:rPr>
          <w:rFonts w:ascii="Segoe UI" w:hAnsi="Segoe UI"/>
          <w:sz w:val="21"/>
        </w:rPr>
        <w:t>mensajería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por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RabbitMQ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Sura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mensaje</w:t>
      </w:r>
      <w:r>
        <w:rPr>
          <w:rFonts w:ascii="Segoe UI" w:hAnsi="Segoe UI"/>
          <w:spacing w:val="-6"/>
          <w:sz w:val="21"/>
        </w:rPr>
        <w:t xml:space="preserve"> </w:t>
      </w:r>
      <w:r>
        <w:rPr>
          <w:rFonts w:ascii="Segoe UI" w:hAnsi="Segoe UI"/>
          <w:sz w:val="21"/>
        </w:rPr>
        <w:t>Json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es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mismo</w:t>
      </w:r>
      <w:r>
        <w:rPr>
          <w:rFonts w:ascii="Segoe UI" w:hAnsi="Segoe UI"/>
          <w:spacing w:val="-5"/>
          <w:sz w:val="21"/>
        </w:rPr>
        <w:t xml:space="preserve"> </w:t>
      </w:r>
      <w:r>
        <w:rPr>
          <w:rFonts w:ascii="Segoe UI" w:hAnsi="Segoe UI"/>
          <w:sz w:val="21"/>
        </w:rPr>
        <w:t>indicado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sección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anterior</w:t>
      </w:r>
      <w:r>
        <w:rPr>
          <w:rFonts w:ascii="Segoe UI" w:hAnsi="Segoe UI"/>
          <w:spacing w:val="-56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Webhook.</w:t>
      </w:r>
    </w:p>
    <w:p w14:paraId="46EF28E2" w14:textId="77777777" w:rsidR="00933222" w:rsidRDefault="00933222">
      <w:pPr>
        <w:pStyle w:val="Textoindependiente"/>
        <w:spacing w:before="1"/>
        <w:rPr>
          <w:rFonts w:ascii="Segoe UI"/>
          <w:sz w:val="21"/>
        </w:rPr>
      </w:pPr>
    </w:p>
    <w:p w14:paraId="60002E08" w14:textId="77777777" w:rsidR="00933222" w:rsidRDefault="00000000">
      <w:pPr>
        <w:pStyle w:val="Prrafodelista"/>
        <w:numPr>
          <w:ilvl w:val="0"/>
          <w:numId w:val="5"/>
        </w:numPr>
        <w:tabs>
          <w:tab w:val="left" w:pos="1660"/>
        </w:tabs>
        <w:ind w:left="1400" w:right="1075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caso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webhook,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ser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un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servicio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se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expone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lado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cliente,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nos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adaptamos</w:t>
      </w:r>
      <w:r>
        <w:rPr>
          <w:rFonts w:ascii="Segoe UI" w:hAnsi="Segoe UI"/>
          <w:spacing w:val="-55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modelo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seguridad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nos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brinden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y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es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requisito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usar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seus4.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este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caso,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necesitaríamos que nos proporcionen un usuario y clave para llamar el servicio expuesto, él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método de autenticación y el endpoint del servicio. NOTA: es importante que el arquitecto de</w:t>
      </w:r>
      <w:r>
        <w:rPr>
          <w:rFonts w:ascii="Segoe UI" w:hAnsi="Segoe UI"/>
          <w:spacing w:val="-55"/>
          <w:sz w:val="21"/>
        </w:rPr>
        <w:t xml:space="preserve"> </w:t>
      </w:r>
      <w:r>
        <w:rPr>
          <w:rFonts w:ascii="Segoe UI" w:hAnsi="Segoe UI"/>
          <w:sz w:val="21"/>
        </w:rPr>
        <w:t>la aplicación cliente pueda garantizar que el método de autenticación seleccionado cumpla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con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los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requisitos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seguridad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exige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compañía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la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publicación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servicios</w:t>
      </w:r>
      <w:r>
        <w:rPr>
          <w:rFonts w:ascii="Segoe UI" w:hAnsi="Segoe UI"/>
          <w:spacing w:val="-2"/>
          <w:sz w:val="21"/>
        </w:rPr>
        <w:t xml:space="preserve"> </w:t>
      </w:r>
      <w:r>
        <w:rPr>
          <w:rFonts w:ascii="Segoe UI" w:hAnsi="Segoe UI"/>
          <w:sz w:val="21"/>
        </w:rPr>
        <w:t>rest.</w:t>
      </w:r>
    </w:p>
    <w:p w14:paraId="01F2D123" w14:textId="77777777" w:rsidR="00933222" w:rsidRDefault="00933222">
      <w:pPr>
        <w:pStyle w:val="Textoindependiente"/>
        <w:spacing w:before="12"/>
        <w:rPr>
          <w:rFonts w:ascii="Segoe UI"/>
          <w:sz w:val="20"/>
        </w:rPr>
      </w:pPr>
    </w:p>
    <w:p w14:paraId="5B4DD23A" w14:textId="77777777" w:rsidR="00933222" w:rsidRDefault="00000000">
      <w:pPr>
        <w:pStyle w:val="Prrafodelista"/>
        <w:numPr>
          <w:ilvl w:val="0"/>
          <w:numId w:val="5"/>
        </w:numPr>
        <w:tabs>
          <w:tab w:val="left" w:pos="1648"/>
        </w:tabs>
        <w:ind w:left="1400" w:right="1076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Al ser la integración por RabitMQ un mecanismo válido de integración en la compañía,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daremos soporte a este esquema de integración únicamente para la notificación asíncrona de</w:t>
      </w:r>
      <w:r>
        <w:rPr>
          <w:rFonts w:ascii="Segoe UI" w:hAnsi="Segoe UI"/>
          <w:spacing w:val="-55"/>
          <w:sz w:val="21"/>
        </w:rPr>
        <w:t xml:space="preserve"> </w:t>
      </w:r>
      <w:r>
        <w:rPr>
          <w:rFonts w:ascii="Segoe UI" w:hAnsi="Segoe UI"/>
          <w:sz w:val="21"/>
        </w:rPr>
        <w:t>Sarlaft Finalizado como alternativa al Webhook (los servicios del API de Sarlaft se mantienen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como servicios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rest).</w:t>
      </w:r>
    </w:p>
    <w:p w14:paraId="5386E2D9" w14:textId="77777777" w:rsidR="00933222" w:rsidRDefault="00933222">
      <w:pPr>
        <w:pStyle w:val="Textoindependiente"/>
        <w:rPr>
          <w:rFonts w:ascii="Segoe UI"/>
          <w:sz w:val="21"/>
        </w:rPr>
      </w:pPr>
    </w:p>
    <w:p w14:paraId="78B97F43" w14:textId="77777777" w:rsidR="00933222" w:rsidRDefault="00000000">
      <w:pPr>
        <w:pStyle w:val="Prrafodelista"/>
        <w:numPr>
          <w:ilvl w:val="0"/>
          <w:numId w:val="5"/>
        </w:numPr>
        <w:tabs>
          <w:tab w:val="left" w:pos="1626"/>
        </w:tabs>
        <w:spacing w:before="1"/>
        <w:ind w:left="1400" w:right="1078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Al usar el mecanismo de RabbitMQ, la aplicación cliente debe garantizar el procesamiento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del mensaje y gestionar los posibles errores, indisponiblidades de plataformas, tiempos de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respuesta, etc. NOTA: Para el caso del webhook, esta responsabilidad recae sobre el bus de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mensajería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propio del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Sarlaft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garantizar la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entrega del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mensaje</w:t>
      </w:r>
      <w:r>
        <w:rPr>
          <w:rFonts w:ascii="Segoe UI" w:hAnsi="Segoe UI"/>
          <w:spacing w:val="-4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-1"/>
          <w:sz w:val="21"/>
        </w:rPr>
        <w:t xml:space="preserve"> </w:t>
      </w:r>
      <w:r>
        <w:rPr>
          <w:rFonts w:ascii="Segoe UI" w:hAnsi="Segoe UI"/>
          <w:sz w:val="21"/>
        </w:rPr>
        <w:t>servicio</w:t>
      </w:r>
      <w:r>
        <w:rPr>
          <w:rFonts w:ascii="Segoe UI" w:hAnsi="Segoe UI"/>
          <w:spacing w:val="-3"/>
          <w:sz w:val="21"/>
        </w:rPr>
        <w:t xml:space="preserve"> </w:t>
      </w:r>
      <w:r>
        <w:rPr>
          <w:rFonts w:ascii="Segoe UI" w:hAnsi="Segoe UI"/>
          <w:sz w:val="21"/>
        </w:rPr>
        <w:t>destino.</w:t>
      </w:r>
    </w:p>
    <w:p w14:paraId="7F5424C6" w14:textId="77777777" w:rsidR="00933222" w:rsidRDefault="00933222">
      <w:pPr>
        <w:pStyle w:val="Textoindependiente"/>
        <w:rPr>
          <w:rFonts w:ascii="Segoe UI"/>
          <w:sz w:val="21"/>
        </w:rPr>
      </w:pPr>
    </w:p>
    <w:p w14:paraId="5A13AE73" w14:textId="77777777" w:rsidR="00933222" w:rsidRDefault="00000000">
      <w:pPr>
        <w:pStyle w:val="Prrafodelista"/>
        <w:numPr>
          <w:ilvl w:val="0"/>
          <w:numId w:val="5"/>
        </w:numPr>
        <w:tabs>
          <w:tab w:val="left" w:pos="1689"/>
        </w:tabs>
        <w:ind w:left="1400" w:right="1072" w:firstLine="0"/>
        <w:jc w:val="both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caso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que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una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aplicación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cliente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escoja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notificaciones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via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rabbitMQ,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ésta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será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responsable de crear la cola con binding al Exchange indicado y usuarios de conexión y</w:t>
      </w:r>
      <w:r>
        <w:rPr>
          <w:rFonts w:ascii="Segoe UI" w:hAnsi="Segoe UI"/>
          <w:spacing w:val="1"/>
          <w:sz w:val="21"/>
        </w:rPr>
        <w:t xml:space="preserve"> </w:t>
      </w:r>
      <w:r>
        <w:rPr>
          <w:rFonts w:ascii="Segoe UI" w:hAnsi="Segoe UI"/>
          <w:sz w:val="21"/>
        </w:rPr>
        <w:t>entregar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éstos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al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equipo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base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del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Sarlaft</w:t>
      </w:r>
      <w:r>
        <w:rPr>
          <w:rFonts w:ascii="Segoe UI" w:hAnsi="Segoe UI"/>
          <w:spacing w:val="-10"/>
          <w:sz w:val="21"/>
        </w:rPr>
        <w:t xml:space="preserve"> </w:t>
      </w:r>
      <w:r>
        <w:rPr>
          <w:rFonts w:ascii="Segoe UI" w:hAnsi="Segoe UI"/>
          <w:sz w:val="21"/>
        </w:rPr>
        <w:t>para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matricularlos</w:t>
      </w:r>
      <w:r>
        <w:rPr>
          <w:rFonts w:ascii="Segoe UI" w:hAnsi="Segoe UI"/>
          <w:spacing w:val="-9"/>
          <w:sz w:val="21"/>
        </w:rPr>
        <w:t xml:space="preserve"> </w:t>
      </w:r>
      <w:r>
        <w:rPr>
          <w:rFonts w:ascii="Segoe UI" w:hAnsi="Segoe UI"/>
          <w:sz w:val="21"/>
        </w:rPr>
        <w:t>en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el</w:t>
      </w:r>
      <w:r>
        <w:rPr>
          <w:rFonts w:ascii="Segoe UI" w:hAnsi="Segoe UI"/>
          <w:spacing w:val="-12"/>
          <w:sz w:val="21"/>
        </w:rPr>
        <w:t xml:space="preserve"> </w:t>
      </w:r>
      <w:r>
        <w:rPr>
          <w:rFonts w:ascii="Segoe UI" w:hAnsi="Segoe UI"/>
          <w:sz w:val="21"/>
        </w:rPr>
        <w:t>api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de</w:t>
      </w:r>
      <w:r>
        <w:rPr>
          <w:rFonts w:ascii="Segoe UI" w:hAnsi="Segoe UI"/>
          <w:spacing w:val="-7"/>
          <w:sz w:val="21"/>
        </w:rPr>
        <w:t xml:space="preserve"> </w:t>
      </w:r>
      <w:r>
        <w:rPr>
          <w:rFonts w:ascii="Segoe UI" w:hAnsi="Segoe UI"/>
          <w:sz w:val="21"/>
        </w:rPr>
        <w:t>Sarlaft.</w:t>
      </w:r>
      <w:r>
        <w:rPr>
          <w:rFonts w:ascii="Segoe UI" w:hAnsi="Segoe UI"/>
          <w:spacing w:val="-8"/>
          <w:sz w:val="21"/>
        </w:rPr>
        <w:t xml:space="preserve"> </w:t>
      </w:r>
      <w:r>
        <w:rPr>
          <w:rFonts w:ascii="Segoe UI" w:hAnsi="Segoe UI"/>
          <w:sz w:val="21"/>
        </w:rPr>
        <w:t>RabbitMQ</w:t>
      </w:r>
      <w:r>
        <w:rPr>
          <w:rFonts w:ascii="Segoe UI" w:hAnsi="Segoe UI"/>
          <w:spacing w:val="-11"/>
          <w:sz w:val="21"/>
        </w:rPr>
        <w:t xml:space="preserve"> </w:t>
      </w:r>
      <w:r>
        <w:rPr>
          <w:rFonts w:ascii="Segoe UI" w:hAnsi="Segoe UI"/>
          <w:sz w:val="21"/>
        </w:rPr>
        <w:t>Sura.</w:t>
      </w:r>
    </w:p>
    <w:p w14:paraId="4018489F" w14:textId="77777777" w:rsidR="00933222" w:rsidRDefault="00933222">
      <w:pPr>
        <w:jc w:val="both"/>
        <w:rPr>
          <w:rFonts w:ascii="Segoe UI" w:hAnsi="Segoe UI"/>
          <w:sz w:val="21"/>
        </w:rPr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7EA6C33D" w14:textId="77777777" w:rsidR="00933222" w:rsidRDefault="00000000">
      <w:pPr>
        <w:pStyle w:val="Textoindependiente"/>
        <w:spacing w:before="41" w:line="259" w:lineRule="auto"/>
        <w:ind w:left="1760" w:right="1009"/>
      </w:pPr>
      <w:r>
        <w:lastRenderedPageBreak/>
        <w:t>Para</w:t>
      </w:r>
      <w:r>
        <w:rPr>
          <w:spacing w:val="34"/>
        </w:rPr>
        <w:t xml:space="preserve"> </w:t>
      </w:r>
      <w:r>
        <w:t>recibir</w:t>
      </w:r>
      <w:r>
        <w:rPr>
          <w:spacing w:val="35"/>
        </w:rPr>
        <w:t xml:space="preserve"> </w:t>
      </w:r>
      <w:r>
        <w:t>mensajes</w:t>
      </w:r>
      <w:r>
        <w:rPr>
          <w:spacing w:val="3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finalización</w:t>
      </w:r>
      <w:r>
        <w:rPr>
          <w:spacing w:val="34"/>
        </w:rPr>
        <w:t xml:space="preserve"> </w:t>
      </w:r>
      <w:r>
        <w:t>por</w:t>
      </w:r>
      <w:r>
        <w:rPr>
          <w:spacing w:val="35"/>
        </w:rPr>
        <w:t xml:space="preserve"> </w:t>
      </w:r>
      <w:r>
        <w:t>favor</w:t>
      </w:r>
      <w:r>
        <w:rPr>
          <w:spacing w:val="32"/>
        </w:rPr>
        <w:t xml:space="preserve"> </w:t>
      </w:r>
      <w:r>
        <w:t>suscribir</w:t>
      </w:r>
      <w:r>
        <w:rPr>
          <w:spacing w:val="35"/>
        </w:rPr>
        <w:t xml:space="preserve"> </w:t>
      </w:r>
      <w:r>
        <w:t>una</w:t>
      </w:r>
      <w:r>
        <w:rPr>
          <w:spacing w:val="35"/>
        </w:rPr>
        <w:t xml:space="preserve"> </w:t>
      </w:r>
      <w:r>
        <w:t>cola</w:t>
      </w:r>
      <w:r>
        <w:rPr>
          <w:spacing w:val="35"/>
        </w:rPr>
        <w:t xml:space="preserve"> </w:t>
      </w:r>
      <w:r>
        <w:t>al</w:t>
      </w:r>
      <w:r>
        <w:rPr>
          <w:spacing w:val="36"/>
        </w:rPr>
        <w:t xml:space="preserve"> </w:t>
      </w:r>
      <w:r>
        <w:t>siguiente</w:t>
      </w:r>
      <w:r>
        <w:rPr>
          <w:spacing w:val="31"/>
        </w:rPr>
        <w:t xml:space="preserve"> </w:t>
      </w:r>
      <w:r>
        <w:t>Exchange</w:t>
      </w:r>
      <w:r>
        <w:rPr>
          <w:spacing w:val="36"/>
        </w:rPr>
        <w:t xml:space="preserve"> </w:t>
      </w:r>
      <w:r>
        <w:t>y</w:t>
      </w:r>
      <w:r>
        <w:rPr>
          <w:spacing w:val="-47"/>
        </w:rPr>
        <w:t xml:space="preserve"> </w:t>
      </w:r>
      <w:r>
        <w:t>rounting</w:t>
      </w:r>
      <w:r>
        <w:rPr>
          <w:spacing w:val="-2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RabbtiMqSura</w:t>
      </w:r>
    </w:p>
    <w:p w14:paraId="5E9D064D" w14:textId="77777777" w:rsidR="00933222" w:rsidRDefault="00000000">
      <w:pPr>
        <w:pStyle w:val="Ttulo1"/>
        <w:spacing w:before="159"/>
        <w:ind w:left="1748"/>
      </w:pPr>
      <w:r>
        <w:t>Exchange:</w:t>
      </w:r>
      <w:r>
        <w:rPr>
          <w:spacing w:val="-10"/>
        </w:rPr>
        <w:t xml:space="preserve"> </w:t>
      </w:r>
      <w:r>
        <w:t>seguros.sarlaft.finalizacion</w:t>
      </w:r>
    </w:p>
    <w:p w14:paraId="49079DA6" w14:textId="77777777" w:rsidR="00933222" w:rsidRDefault="00933222">
      <w:pPr>
        <w:pStyle w:val="Textoindependiente"/>
        <w:rPr>
          <w:b/>
        </w:rPr>
      </w:pPr>
    </w:p>
    <w:p w14:paraId="4437D5CD" w14:textId="77777777" w:rsidR="00933222" w:rsidRDefault="00000000">
      <w:pPr>
        <w:pStyle w:val="Prrafodelista"/>
        <w:numPr>
          <w:ilvl w:val="0"/>
          <w:numId w:val="3"/>
        </w:numPr>
        <w:tabs>
          <w:tab w:val="left" w:pos="1261"/>
        </w:tabs>
        <w:spacing w:before="181"/>
        <w:rPr>
          <w:b/>
        </w:rPr>
      </w:pPr>
      <w:r>
        <w:rPr>
          <w:b/>
        </w:rPr>
        <w:t>INTEGRACIÓN</w:t>
      </w:r>
      <w:r>
        <w:rPr>
          <w:b/>
          <w:spacing w:val="-7"/>
        </w:rPr>
        <w:t xml:space="preserve"> </w:t>
      </w:r>
      <w:r>
        <w:rPr>
          <w:b/>
        </w:rPr>
        <w:t>CLIENTE/SERVIDOR</w:t>
      </w:r>
    </w:p>
    <w:p w14:paraId="2D11F3EA" w14:textId="77777777" w:rsidR="00933222" w:rsidRDefault="00000000">
      <w:pPr>
        <w:pStyle w:val="Textoindependiente"/>
        <w:spacing w:before="182" w:line="259" w:lineRule="auto"/>
        <w:ind w:left="1040" w:right="1075"/>
        <w:jc w:val="both"/>
      </w:pPr>
      <w:r>
        <w:t>Para la integración con aplicativos de plataforma cliente servidor, se plantea el siguiente esquema de</w:t>
      </w:r>
      <w:r>
        <w:rPr>
          <w:spacing w:val="-47"/>
        </w:rPr>
        <w:t xml:space="preserve"> </w:t>
      </w:r>
      <w:r>
        <w:t>integración, donde se debe crear un aplicativo de capa intermedia que facilite la comunicación entre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Webcomponent de</w:t>
      </w:r>
      <w:r>
        <w:rPr>
          <w:spacing w:val="-3"/>
        </w:rPr>
        <w:t xml:space="preserve"> </w:t>
      </w:r>
      <w:r>
        <w:t>Sarlaft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eventos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finalización</w:t>
      </w:r>
      <w:r>
        <w:rPr>
          <w:spacing w:val="-2"/>
        </w:rPr>
        <w:t xml:space="preserve"> </w:t>
      </w:r>
      <w:r>
        <w:t>del proceso de</w:t>
      </w:r>
      <w:r>
        <w:rPr>
          <w:spacing w:val="1"/>
        </w:rPr>
        <w:t xml:space="preserve"> </w:t>
      </w:r>
      <w:r>
        <w:t>sarlaft.</w:t>
      </w:r>
    </w:p>
    <w:p w14:paraId="24C714B4" w14:textId="77777777" w:rsidR="00933222" w:rsidRDefault="00000000">
      <w:pPr>
        <w:pStyle w:val="Textoindependiente"/>
        <w:spacing w:before="160" w:line="259" w:lineRule="auto"/>
        <w:ind w:left="1040" w:right="1071"/>
        <w:jc w:val="both"/>
      </w:pPr>
      <w:r>
        <w:rPr>
          <w:i/>
        </w:rPr>
        <w:t xml:space="preserve">UI SPA: </w:t>
      </w:r>
      <w:r>
        <w:t>Microservicio de front de estilo SPA (</w:t>
      </w:r>
      <w:r>
        <w:rPr>
          <w:i/>
        </w:rPr>
        <w:t>Single Page Application</w:t>
      </w:r>
      <w:r>
        <w:t>) cuyo objetivo es embeber el</w:t>
      </w:r>
      <w:r>
        <w:rPr>
          <w:spacing w:val="1"/>
        </w:rPr>
        <w:t xml:space="preserve"> </w:t>
      </w:r>
      <w:r>
        <w:t>formulario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sarlaft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indicar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de finalización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diligenciamiento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microservicio back.</w:t>
      </w:r>
    </w:p>
    <w:p w14:paraId="0471F5D1" w14:textId="77777777" w:rsidR="00933222" w:rsidRDefault="00000000">
      <w:pPr>
        <w:pStyle w:val="Textoindependiente"/>
        <w:spacing w:before="159" w:line="259" w:lineRule="auto"/>
        <w:ind w:left="1040" w:right="1074"/>
        <w:jc w:val="both"/>
      </w:pPr>
      <w:r>
        <w:rPr>
          <w:i/>
        </w:rPr>
        <w:t xml:space="preserve">Backend SPA: </w:t>
      </w:r>
      <w:r>
        <w:t>Microservicio encargado de recibir el evento de finalización de diligenciamiento del</w:t>
      </w:r>
      <w:r>
        <w:rPr>
          <w:spacing w:val="1"/>
        </w:rPr>
        <w:t xml:space="preserve"> </w:t>
      </w:r>
      <w:r>
        <w:t>formulario, esperar la notificación de sarlaft actualizado por medio de un servicio webhook expuesto</w:t>
      </w:r>
      <w:r>
        <w:rPr>
          <w:spacing w:val="-47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recibir el</w:t>
      </w:r>
      <w:r>
        <w:rPr>
          <w:spacing w:val="-3"/>
        </w:rPr>
        <w:t xml:space="preserve"> </w:t>
      </w:r>
      <w:r>
        <w:t>callback</w:t>
      </w:r>
      <w:r>
        <w:rPr>
          <w:spacing w:val="-2"/>
        </w:rPr>
        <w:t xml:space="preserve"> </w:t>
      </w:r>
      <w:r>
        <w:t>desde</w:t>
      </w:r>
      <w:r>
        <w:rPr>
          <w:spacing w:val="1"/>
        </w:rPr>
        <w:t xml:space="preserve"> </w:t>
      </w:r>
      <w:r>
        <w:t>el aplicativo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Sarlaft.</w:t>
      </w:r>
    </w:p>
    <w:p w14:paraId="22EFFDC9" w14:textId="77777777" w:rsidR="00933222" w:rsidRDefault="00000000">
      <w:pPr>
        <w:pStyle w:val="Textoindependiente"/>
        <w:spacing w:before="160" w:line="259" w:lineRule="auto"/>
        <w:ind w:left="1040" w:right="1073"/>
        <w:jc w:val="both"/>
      </w:pPr>
      <w:r>
        <w:t>En escenarios de renovaciones masivas, este componente también se debe encargar de activar el</w:t>
      </w:r>
      <w:r>
        <w:rPr>
          <w:spacing w:val="1"/>
        </w:rPr>
        <w:t xml:space="preserve"> </w:t>
      </w:r>
      <w:r>
        <w:t>proceso de actualización del Sarlaft por medio de los servicios dispuestos para este fin. Para este</w:t>
      </w:r>
      <w:r>
        <w:rPr>
          <w:spacing w:val="1"/>
        </w:rPr>
        <w:t xml:space="preserve"> </w:t>
      </w:r>
      <w:r>
        <w:t>escenario, también se contempla que, una vez finalizado el proceso de actualización, se comunicará</w:t>
      </w:r>
      <w:r>
        <w:rPr>
          <w:spacing w:val="1"/>
        </w:rPr>
        <w:t xml:space="preserve"> </w:t>
      </w:r>
      <w:r>
        <w:t>vía</w:t>
      </w:r>
      <w:r>
        <w:rPr>
          <w:spacing w:val="-1"/>
        </w:rPr>
        <w:t xml:space="preserve"> </w:t>
      </w:r>
      <w:r>
        <w:t>callback</w:t>
      </w:r>
      <w:r>
        <w:rPr>
          <w:spacing w:val="1"/>
        </w:rPr>
        <w:t xml:space="preserve"> </w:t>
      </w:r>
      <w:r>
        <w:t>la finalización</w:t>
      </w:r>
      <w:r>
        <w:rPr>
          <w:spacing w:val="-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 actualización</w:t>
      </w:r>
      <w:r>
        <w:rPr>
          <w:spacing w:val="-2"/>
        </w:rPr>
        <w:t xml:space="preserve"> </w:t>
      </w:r>
      <w:r>
        <w:t>del Sarlaft.</w:t>
      </w:r>
    </w:p>
    <w:p w14:paraId="6BE7DDF6" w14:textId="77777777" w:rsidR="00933222" w:rsidRDefault="00000000">
      <w:pPr>
        <w:pStyle w:val="Textoindependiente"/>
        <w:spacing w:before="160" w:line="256" w:lineRule="auto"/>
        <w:ind w:left="1040" w:right="1073"/>
        <w:jc w:val="both"/>
      </w:pPr>
      <w:r>
        <w:t>La construcción del aplicativo intermedio quedará a cargo del equipo de saralft en conjunto con cada</w:t>
      </w:r>
      <w:r>
        <w:rPr>
          <w:spacing w:val="-47"/>
        </w:rPr>
        <w:t xml:space="preserve"> </w:t>
      </w:r>
      <w:r>
        <w:t>equipo de</w:t>
      </w:r>
      <w:r>
        <w:rPr>
          <w:spacing w:val="-2"/>
        </w:rPr>
        <w:t xml:space="preserve"> </w:t>
      </w:r>
      <w:r>
        <w:t>tecnología que</w:t>
      </w:r>
      <w:r>
        <w:rPr>
          <w:spacing w:val="1"/>
        </w:rPr>
        <w:t xml:space="preserve"> </w:t>
      </w:r>
      <w:r>
        <w:t>de soporte</w:t>
      </w:r>
      <w:r>
        <w:rPr>
          <w:spacing w:val="1"/>
        </w:rPr>
        <w:t xml:space="preserve"> </w:t>
      </w:r>
      <w:r>
        <w:t>al negocio</w:t>
      </w:r>
      <w:r>
        <w:rPr>
          <w:spacing w:val="1"/>
        </w:rPr>
        <w:t xml:space="preserve"> </w:t>
      </w:r>
      <w:r>
        <w:t>correspondiente.</w:t>
      </w:r>
    </w:p>
    <w:p w14:paraId="393B0D52" w14:textId="77777777" w:rsidR="00933222" w:rsidRDefault="00933222">
      <w:pPr>
        <w:spacing w:line="256" w:lineRule="auto"/>
        <w:jc w:val="both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p w14:paraId="297ACC72" w14:textId="77777777" w:rsidR="00933222" w:rsidRDefault="00000000">
      <w:pPr>
        <w:pStyle w:val="Textoindependiente"/>
        <w:ind w:left="1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C326A6" wp14:editId="06AE5798">
            <wp:extent cx="5085715" cy="589661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jpe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256" cy="58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FA18" w14:textId="77777777" w:rsidR="00933222" w:rsidRDefault="00933222">
      <w:pPr>
        <w:rPr>
          <w:sz w:val="20"/>
        </w:rPr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p w14:paraId="51E44BE6" w14:textId="77777777" w:rsidR="00933222" w:rsidRDefault="00000000">
      <w:pPr>
        <w:pStyle w:val="Ttulo1"/>
        <w:ind w:left="3175" w:right="3211"/>
        <w:jc w:val="center"/>
      </w:pPr>
      <w:r>
        <w:lastRenderedPageBreak/>
        <w:t>Catalogos</w:t>
      </w:r>
    </w:p>
    <w:p w14:paraId="3E40A6F3" w14:textId="77777777" w:rsidR="00933222" w:rsidRDefault="00933222">
      <w:pPr>
        <w:pStyle w:val="Textoindependiente"/>
        <w:spacing w:before="2"/>
        <w:rPr>
          <w:b/>
          <w:sz w:val="10"/>
        </w:rPr>
      </w:pPr>
    </w:p>
    <w:p w14:paraId="51517D6F" w14:textId="77777777" w:rsidR="00933222" w:rsidRDefault="00000000">
      <w:pPr>
        <w:spacing w:before="56"/>
        <w:ind w:left="1040"/>
        <w:rPr>
          <w:b/>
        </w:rPr>
      </w:pPr>
      <w:r>
        <w:rPr>
          <w:b/>
        </w:rPr>
        <w:t>Tipo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Documento</w:t>
      </w:r>
    </w:p>
    <w:p w14:paraId="3E45FE44" w14:textId="77777777" w:rsidR="00933222" w:rsidRDefault="00000000">
      <w:pPr>
        <w:pStyle w:val="Textoindependiente"/>
        <w:spacing w:before="183"/>
        <w:ind w:left="1040"/>
      </w:pPr>
      <w:r>
        <w:t>Códigos</w:t>
      </w:r>
      <w:r>
        <w:rPr>
          <w:spacing w:val="-2"/>
        </w:rPr>
        <w:t xml:space="preserve"> </w:t>
      </w:r>
      <w:r>
        <w:t>de Identificación</w:t>
      </w:r>
      <w:r>
        <w:rPr>
          <w:spacing w:val="-5"/>
        </w:rPr>
        <w:t xml:space="preserve"> </w:t>
      </w:r>
      <w:r>
        <w:t>manejados</w:t>
      </w:r>
      <w:r>
        <w:rPr>
          <w:spacing w:val="-1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seguros sura</w:t>
      </w:r>
    </w:p>
    <w:p w14:paraId="1E38429C" w14:textId="77777777" w:rsidR="00933222" w:rsidRDefault="00933222">
      <w:pPr>
        <w:pStyle w:val="Textoindependiente"/>
        <w:spacing w:before="10"/>
        <w:rPr>
          <w:sz w:val="14"/>
        </w:rPr>
      </w:pPr>
    </w:p>
    <w:tbl>
      <w:tblPr>
        <w:tblW w:w="0" w:type="auto"/>
        <w:tblInd w:w="3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543"/>
      </w:tblGrid>
      <w:tr w:rsidR="00933222" w14:paraId="6D5220AC" w14:textId="77777777">
        <w:trPr>
          <w:trHeight w:val="268"/>
        </w:trPr>
        <w:tc>
          <w:tcPr>
            <w:tcW w:w="1131" w:type="dxa"/>
          </w:tcPr>
          <w:p w14:paraId="6F600E38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3" w:type="dxa"/>
          </w:tcPr>
          <w:p w14:paraId="530E7959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Descripción</w:t>
            </w:r>
          </w:p>
        </w:tc>
      </w:tr>
      <w:tr w:rsidR="00933222" w14:paraId="1339490A" w14:textId="77777777">
        <w:trPr>
          <w:trHeight w:val="268"/>
        </w:trPr>
        <w:tc>
          <w:tcPr>
            <w:tcW w:w="1131" w:type="dxa"/>
          </w:tcPr>
          <w:p w14:paraId="02BC626B" w14:textId="77777777" w:rsidR="00933222" w:rsidRDefault="00000000">
            <w:pPr>
              <w:pStyle w:val="TableParagraph"/>
              <w:spacing w:line="248" w:lineRule="exact"/>
            </w:pPr>
            <w:r>
              <w:t>E</w:t>
            </w:r>
          </w:p>
        </w:tc>
        <w:tc>
          <w:tcPr>
            <w:tcW w:w="3543" w:type="dxa"/>
          </w:tcPr>
          <w:p w14:paraId="10186722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CED.EXTRANJERIA</w:t>
            </w:r>
          </w:p>
        </w:tc>
      </w:tr>
      <w:tr w:rsidR="00933222" w14:paraId="69BE0B72" w14:textId="77777777">
        <w:trPr>
          <w:trHeight w:val="268"/>
        </w:trPr>
        <w:tc>
          <w:tcPr>
            <w:tcW w:w="1131" w:type="dxa"/>
          </w:tcPr>
          <w:p w14:paraId="17B3CC44" w14:textId="77777777" w:rsidR="00933222" w:rsidRDefault="00000000">
            <w:pPr>
              <w:pStyle w:val="TableParagraph"/>
              <w:spacing w:line="248" w:lineRule="exact"/>
            </w:pPr>
            <w:r>
              <w:t>C</w:t>
            </w:r>
          </w:p>
        </w:tc>
        <w:tc>
          <w:tcPr>
            <w:tcW w:w="3543" w:type="dxa"/>
          </w:tcPr>
          <w:p w14:paraId="67B0190E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CEDULA</w:t>
            </w:r>
          </w:p>
        </w:tc>
      </w:tr>
      <w:tr w:rsidR="00933222" w14:paraId="1C6E44C3" w14:textId="77777777">
        <w:trPr>
          <w:trHeight w:val="270"/>
        </w:trPr>
        <w:tc>
          <w:tcPr>
            <w:tcW w:w="1131" w:type="dxa"/>
          </w:tcPr>
          <w:p w14:paraId="3AC9FAB1" w14:textId="77777777" w:rsidR="00933222" w:rsidRDefault="00000000">
            <w:pPr>
              <w:pStyle w:val="TableParagraph"/>
              <w:spacing w:before="1" w:line="249" w:lineRule="exact"/>
            </w:pPr>
            <w:r>
              <w:t>D</w:t>
            </w:r>
          </w:p>
        </w:tc>
        <w:tc>
          <w:tcPr>
            <w:tcW w:w="3543" w:type="dxa"/>
          </w:tcPr>
          <w:p w14:paraId="71A32FD0" w14:textId="77777777" w:rsidR="00933222" w:rsidRDefault="00000000">
            <w:pPr>
              <w:pStyle w:val="TableParagraph"/>
              <w:spacing w:before="1" w:line="249" w:lineRule="exact"/>
              <w:ind w:left="105"/>
            </w:pPr>
            <w:r>
              <w:t>DIPLOMATICO</w:t>
            </w:r>
          </w:p>
        </w:tc>
      </w:tr>
      <w:tr w:rsidR="00933222" w14:paraId="67090F8A" w14:textId="77777777">
        <w:trPr>
          <w:trHeight w:val="268"/>
        </w:trPr>
        <w:tc>
          <w:tcPr>
            <w:tcW w:w="1131" w:type="dxa"/>
          </w:tcPr>
          <w:p w14:paraId="4D50AC9A" w14:textId="77777777" w:rsidR="00933222" w:rsidRDefault="00000000">
            <w:pPr>
              <w:pStyle w:val="TableParagraph"/>
              <w:spacing w:line="248" w:lineRule="exact"/>
            </w:pPr>
            <w:r>
              <w:t>X</w:t>
            </w:r>
          </w:p>
        </w:tc>
        <w:tc>
          <w:tcPr>
            <w:tcW w:w="3543" w:type="dxa"/>
          </w:tcPr>
          <w:p w14:paraId="2AFA7FE4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DOC.IDENT.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EXTRANJEROS</w:t>
            </w:r>
          </w:p>
        </w:tc>
      </w:tr>
      <w:tr w:rsidR="00933222" w14:paraId="104CB8A7" w14:textId="77777777">
        <w:trPr>
          <w:trHeight w:val="268"/>
        </w:trPr>
        <w:tc>
          <w:tcPr>
            <w:tcW w:w="1131" w:type="dxa"/>
          </w:tcPr>
          <w:p w14:paraId="61A6066F" w14:textId="77777777" w:rsidR="00933222" w:rsidRDefault="00000000">
            <w:pPr>
              <w:pStyle w:val="TableParagraph"/>
              <w:spacing w:line="248" w:lineRule="exact"/>
            </w:pPr>
            <w:r>
              <w:t>N</w:t>
            </w:r>
          </w:p>
        </w:tc>
        <w:tc>
          <w:tcPr>
            <w:tcW w:w="3543" w:type="dxa"/>
          </w:tcPr>
          <w:p w14:paraId="3951C058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NUIP</w:t>
            </w:r>
          </w:p>
        </w:tc>
      </w:tr>
      <w:tr w:rsidR="00933222" w14:paraId="3BB02636" w14:textId="77777777">
        <w:trPr>
          <w:trHeight w:val="268"/>
        </w:trPr>
        <w:tc>
          <w:tcPr>
            <w:tcW w:w="1131" w:type="dxa"/>
          </w:tcPr>
          <w:p w14:paraId="6A54997C" w14:textId="77777777" w:rsidR="00933222" w:rsidRDefault="00000000">
            <w:pPr>
              <w:pStyle w:val="TableParagraph"/>
              <w:spacing w:line="248" w:lineRule="exact"/>
            </w:pPr>
            <w:r>
              <w:t>P</w:t>
            </w:r>
          </w:p>
        </w:tc>
        <w:tc>
          <w:tcPr>
            <w:tcW w:w="3543" w:type="dxa"/>
          </w:tcPr>
          <w:p w14:paraId="4A911A70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PASAPORTE</w:t>
            </w:r>
          </w:p>
        </w:tc>
      </w:tr>
      <w:tr w:rsidR="00933222" w14:paraId="5A460A2A" w14:textId="77777777">
        <w:trPr>
          <w:trHeight w:val="268"/>
        </w:trPr>
        <w:tc>
          <w:tcPr>
            <w:tcW w:w="1131" w:type="dxa"/>
          </w:tcPr>
          <w:p w14:paraId="6FB6B231" w14:textId="77777777" w:rsidR="00933222" w:rsidRDefault="00000000">
            <w:pPr>
              <w:pStyle w:val="TableParagraph"/>
              <w:spacing w:line="248" w:lineRule="exact"/>
            </w:pPr>
            <w:r>
              <w:t>TP</w:t>
            </w:r>
          </w:p>
        </w:tc>
        <w:tc>
          <w:tcPr>
            <w:tcW w:w="3543" w:type="dxa"/>
          </w:tcPr>
          <w:p w14:paraId="4EDEF411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PASAPORTE</w:t>
            </w:r>
            <w:r>
              <w:rPr>
                <w:spacing w:val="-3"/>
              </w:rPr>
              <w:t xml:space="preserve"> </w:t>
            </w:r>
            <w:r>
              <w:t>ONU</w:t>
            </w:r>
          </w:p>
        </w:tc>
      </w:tr>
      <w:tr w:rsidR="00933222" w14:paraId="49432E15" w14:textId="77777777">
        <w:trPr>
          <w:trHeight w:val="268"/>
        </w:trPr>
        <w:tc>
          <w:tcPr>
            <w:tcW w:w="1131" w:type="dxa"/>
          </w:tcPr>
          <w:p w14:paraId="4C00CCDE" w14:textId="77777777" w:rsidR="00933222" w:rsidRDefault="00000000">
            <w:pPr>
              <w:pStyle w:val="TableParagraph"/>
              <w:spacing w:line="248" w:lineRule="exact"/>
            </w:pPr>
            <w:r>
              <w:t>T</w:t>
            </w:r>
          </w:p>
        </w:tc>
        <w:tc>
          <w:tcPr>
            <w:tcW w:w="3543" w:type="dxa"/>
          </w:tcPr>
          <w:p w14:paraId="55C031CB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TARJ.IDENTIDAD</w:t>
            </w:r>
          </w:p>
        </w:tc>
      </w:tr>
      <w:tr w:rsidR="00933222" w14:paraId="3F0AC2F2" w14:textId="77777777">
        <w:trPr>
          <w:trHeight w:val="269"/>
        </w:trPr>
        <w:tc>
          <w:tcPr>
            <w:tcW w:w="1131" w:type="dxa"/>
          </w:tcPr>
          <w:p w14:paraId="314BC6B4" w14:textId="77777777" w:rsidR="00933222" w:rsidRDefault="00000000">
            <w:pPr>
              <w:pStyle w:val="TableParagraph"/>
              <w:spacing w:line="249" w:lineRule="exact"/>
            </w:pPr>
            <w:r>
              <w:t>F</w:t>
            </w:r>
          </w:p>
        </w:tc>
        <w:tc>
          <w:tcPr>
            <w:tcW w:w="3543" w:type="dxa"/>
          </w:tcPr>
          <w:p w14:paraId="4312B085" w14:textId="77777777" w:rsidR="00933222" w:rsidRDefault="00000000">
            <w:pPr>
              <w:pStyle w:val="TableParagraph"/>
              <w:spacing w:line="249" w:lineRule="exact"/>
              <w:ind w:left="105"/>
            </w:pPr>
            <w:r>
              <w:t>IDENT.</w:t>
            </w:r>
            <w:r>
              <w:rPr>
                <w:spacing w:val="-2"/>
              </w:rPr>
              <w:t xml:space="preserve"> </w:t>
            </w:r>
            <w:r>
              <w:t>FISCAL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4"/>
              </w:rPr>
              <w:t xml:space="preserve"> </w:t>
            </w:r>
            <w:r>
              <w:t>EXT.</w:t>
            </w:r>
          </w:p>
        </w:tc>
      </w:tr>
      <w:tr w:rsidR="00933222" w14:paraId="75273194" w14:textId="77777777">
        <w:trPr>
          <w:trHeight w:val="268"/>
        </w:trPr>
        <w:tc>
          <w:tcPr>
            <w:tcW w:w="1131" w:type="dxa"/>
          </w:tcPr>
          <w:p w14:paraId="1AE59595" w14:textId="77777777" w:rsidR="00933222" w:rsidRDefault="00000000">
            <w:pPr>
              <w:pStyle w:val="TableParagraph"/>
              <w:spacing w:line="248" w:lineRule="exact"/>
            </w:pPr>
            <w:r>
              <w:t>A</w:t>
            </w:r>
          </w:p>
        </w:tc>
        <w:tc>
          <w:tcPr>
            <w:tcW w:w="3543" w:type="dxa"/>
          </w:tcPr>
          <w:p w14:paraId="74A83C88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NIT</w:t>
            </w:r>
          </w:p>
        </w:tc>
      </w:tr>
      <w:tr w:rsidR="00933222" w14:paraId="51F67A57" w14:textId="77777777">
        <w:trPr>
          <w:trHeight w:val="268"/>
        </w:trPr>
        <w:tc>
          <w:tcPr>
            <w:tcW w:w="1131" w:type="dxa"/>
          </w:tcPr>
          <w:p w14:paraId="7BA5E47C" w14:textId="77777777" w:rsidR="00933222" w:rsidRDefault="00000000">
            <w:pPr>
              <w:pStyle w:val="TableParagraph"/>
              <w:spacing w:line="248" w:lineRule="exact"/>
            </w:pPr>
            <w:r>
              <w:t>J</w:t>
            </w:r>
          </w:p>
        </w:tc>
        <w:tc>
          <w:tcPr>
            <w:tcW w:w="3543" w:type="dxa"/>
          </w:tcPr>
          <w:p w14:paraId="263B74A4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P.</w:t>
            </w:r>
            <w:r>
              <w:rPr>
                <w:spacing w:val="-3"/>
              </w:rPr>
              <w:t xml:space="preserve"> </w:t>
            </w:r>
            <w:r>
              <w:t>JURIDICA</w:t>
            </w:r>
            <w:r>
              <w:rPr>
                <w:spacing w:val="-5"/>
              </w:rPr>
              <w:t xml:space="preserve"> </w:t>
            </w:r>
            <w:r>
              <w:t>SIN</w:t>
            </w:r>
            <w:r>
              <w:rPr>
                <w:spacing w:val="-4"/>
              </w:rPr>
              <w:t xml:space="preserve"> </w:t>
            </w:r>
            <w:r>
              <w:t>IDENTIFICACION</w:t>
            </w:r>
          </w:p>
        </w:tc>
      </w:tr>
      <w:tr w:rsidR="00933222" w14:paraId="78FA2C4F" w14:textId="77777777">
        <w:trPr>
          <w:trHeight w:val="268"/>
        </w:trPr>
        <w:tc>
          <w:tcPr>
            <w:tcW w:w="1131" w:type="dxa"/>
          </w:tcPr>
          <w:p w14:paraId="77C02F5F" w14:textId="77777777" w:rsidR="00933222" w:rsidRDefault="00000000">
            <w:pPr>
              <w:pStyle w:val="TableParagraph"/>
              <w:spacing w:line="248" w:lineRule="exact"/>
            </w:pPr>
            <w:r>
              <w:t>TO</w:t>
            </w:r>
          </w:p>
        </w:tc>
        <w:tc>
          <w:tcPr>
            <w:tcW w:w="3543" w:type="dxa"/>
          </w:tcPr>
          <w:p w14:paraId="22E65290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PASAPORTE</w:t>
            </w:r>
            <w:r>
              <w:rPr>
                <w:spacing w:val="-3"/>
              </w:rPr>
              <w:t xml:space="preserve"> </w:t>
            </w:r>
            <w:r>
              <w:t>NACIONES</w:t>
            </w:r>
            <w:r>
              <w:rPr>
                <w:spacing w:val="-2"/>
              </w:rPr>
              <w:t xml:space="preserve"> </w:t>
            </w:r>
            <w:r>
              <w:t>UNIDAS</w:t>
            </w:r>
          </w:p>
        </w:tc>
      </w:tr>
      <w:tr w:rsidR="00933222" w14:paraId="41FA4C53" w14:textId="77777777">
        <w:trPr>
          <w:trHeight w:val="268"/>
        </w:trPr>
        <w:tc>
          <w:tcPr>
            <w:tcW w:w="1131" w:type="dxa"/>
          </w:tcPr>
          <w:p w14:paraId="3082D646" w14:textId="77777777" w:rsidR="00933222" w:rsidRDefault="00000000">
            <w:pPr>
              <w:pStyle w:val="TableParagraph"/>
              <w:spacing w:line="248" w:lineRule="exact"/>
            </w:pPr>
            <w:r>
              <w:t>TE</w:t>
            </w:r>
          </w:p>
        </w:tc>
        <w:tc>
          <w:tcPr>
            <w:tcW w:w="3543" w:type="dxa"/>
          </w:tcPr>
          <w:p w14:paraId="266313C6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PEMISO</w:t>
            </w:r>
            <w:r>
              <w:rPr>
                <w:spacing w:val="-3"/>
              </w:rPr>
              <w:t xml:space="preserve"> </w:t>
            </w:r>
            <w:r>
              <w:t>ESPECIAL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PERMANENCIA</w:t>
            </w:r>
          </w:p>
        </w:tc>
      </w:tr>
      <w:tr w:rsidR="00933222" w14:paraId="7C9E17C1" w14:textId="77777777">
        <w:trPr>
          <w:trHeight w:val="537"/>
        </w:trPr>
        <w:tc>
          <w:tcPr>
            <w:tcW w:w="1131" w:type="dxa"/>
          </w:tcPr>
          <w:p w14:paraId="3A4EEB3D" w14:textId="77777777" w:rsidR="00933222" w:rsidRDefault="00000000">
            <w:pPr>
              <w:pStyle w:val="TableParagraph"/>
              <w:spacing w:line="268" w:lineRule="exact"/>
            </w:pPr>
            <w:r>
              <w:t>TS</w:t>
            </w:r>
          </w:p>
        </w:tc>
        <w:tc>
          <w:tcPr>
            <w:tcW w:w="3543" w:type="dxa"/>
          </w:tcPr>
          <w:p w14:paraId="00A349E6" w14:textId="77777777" w:rsidR="00933222" w:rsidRDefault="00000000">
            <w:pPr>
              <w:pStyle w:val="TableParagraph"/>
              <w:spacing w:line="268" w:lineRule="exact"/>
              <w:ind w:left="105"/>
            </w:pPr>
            <w:r>
              <w:t>SALVOCONDUCTO</w:t>
            </w:r>
            <w:r>
              <w:rPr>
                <w:spacing w:val="-4"/>
              </w:rPr>
              <w:t xml:space="preserve"> </w:t>
            </w:r>
            <w:r>
              <w:t>DE</w:t>
            </w:r>
          </w:p>
          <w:p w14:paraId="13569BA7" w14:textId="77777777" w:rsidR="00933222" w:rsidRDefault="00000000">
            <w:pPr>
              <w:pStyle w:val="TableParagraph"/>
              <w:spacing w:line="249" w:lineRule="exact"/>
              <w:ind w:left="105"/>
            </w:pPr>
            <w:r>
              <w:t>PERMANENCIA</w:t>
            </w:r>
          </w:p>
        </w:tc>
      </w:tr>
      <w:tr w:rsidR="00933222" w14:paraId="244536E3" w14:textId="77777777">
        <w:trPr>
          <w:trHeight w:val="268"/>
        </w:trPr>
        <w:tc>
          <w:tcPr>
            <w:tcW w:w="1131" w:type="dxa"/>
          </w:tcPr>
          <w:p w14:paraId="58023465" w14:textId="77777777" w:rsidR="00933222" w:rsidRDefault="00000000">
            <w:pPr>
              <w:pStyle w:val="TableParagraph"/>
              <w:spacing w:line="248" w:lineRule="exact"/>
            </w:pPr>
            <w:r>
              <w:t>R</w:t>
            </w:r>
          </w:p>
        </w:tc>
        <w:tc>
          <w:tcPr>
            <w:tcW w:w="3543" w:type="dxa"/>
          </w:tcPr>
          <w:p w14:paraId="67A0F0DD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REGISTRO</w:t>
            </w:r>
            <w:r>
              <w:rPr>
                <w:spacing w:val="-4"/>
              </w:rPr>
              <w:t xml:space="preserve"> </w:t>
            </w:r>
            <w:r>
              <w:t>CIVIL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NACIMIENTO</w:t>
            </w:r>
          </w:p>
        </w:tc>
      </w:tr>
    </w:tbl>
    <w:p w14:paraId="0E576BD3" w14:textId="77777777" w:rsidR="00933222" w:rsidRDefault="00933222">
      <w:pPr>
        <w:pStyle w:val="Textoindependiente"/>
      </w:pPr>
    </w:p>
    <w:p w14:paraId="4AD02A76" w14:textId="77777777" w:rsidR="00933222" w:rsidRDefault="00000000">
      <w:pPr>
        <w:pStyle w:val="Ttulo1"/>
        <w:spacing w:before="182"/>
      </w:pPr>
      <w:r>
        <w:t>País</w:t>
      </w:r>
      <w:r>
        <w:rPr>
          <w:spacing w:val="-5"/>
        </w:rPr>
        <w:t xml:space="preserve"> </w:t>
      </w:r>
      <w:r>
        <w:t>Nacionalidad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País</w:t>
      </w:r>
      <w:r>
        <w:rPr>
          <w:spacing w:val="-5"/>
        </w:rPr>
        <w:t xml:space="preserve"> </w:t>
      </w:r>
      <w:r>
        <w:t>Constitución</w:t>
      </w:r>
    </w:p>
    <w:p w14:paraId="2EF9BC2C" w14:textId="77777777" w:rsidR="00933222" w:rsidRDefault="00000000">
      <w:pPr>
        <w:pStyle w:val="Textoindependiente"/>
        <w:spacing w:before="180"/>
        <w:ind w:left="1040"/>
      </w:pPr>
      <w:r>
        <w:t>Códigos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Países</w:t>
      </w:r>
      <w:r>
        <w:rPr>
          <w:spacing w:val="-4"/>
        </w:rPr>
        <w:t xml:space="preserve"> </w:t>
      </w:r>
      <w:r>
        <w:t>manejados</w:t>
      </w:r>
      <w:r>
        <w:rPr>
          <w:spacing w:val="-2"/>
        </w:rPr>
        <w:t xml:space="preserve"> </w:t>
      </w:r>
      <w:r>
        <w:t>desde seguros</w:t>
      </w:r>
      <w:r>
        <w:rPr>
          <w:spacing w:val="-1"/>
        </w:rPr>
        <w:t xml:space="preserve"> </w:t>
      </w:r>
      <w:r>
        <w:t>sura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PAISES.</w:t>
      </w:r>
      <w:r>
        <w:rPr>
          <w:spacing w:val="-2"/>
        </w:rPr>
        <w:t xml:space="preserve"> </w:t>
      </w:r>
      <w:r>
        <w:t>Muestra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códigos</w:t>
      </w:r>
    </w:p>
    <w:p w14:paraId="3DB4AC84" w14:textId="77777777" w:rsidR="00933222" w:rsidRDefault="00933222">
      <w:pPr>
        <w:pStyle w:val="Textoindependiente"/>
        <w:rPr>
          <w:sz w:val="15"/>
        </w:rPr>
      </w:pPr>
    </w:p>
    <w:tbl>
      <w:tblPr>
        <w:tblW w:w="0" w:type="auto"/>
        <w:tblInd w:w="3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543"/>
      </w:tblGrid>
      <w:tr w:rsidR="00933222" w14:paraId="1E0E69E2" w14:textId="77777777">
        <w:trPr>
          <w:trHeight w:val="268"/>
        </w:trPr>
        <w:tc>
          <w:tcPr>
            <w:tcW w:w="1131" w:type="dxa"/>
          </w:tcPr>
          <w:p w14:paraId="574B1733" w14:textId="77777777" w:rsidR="00933222" w:rsidRDefault="00000000">
            <w:pPr>
              <w:pStyle w:val="TableParagraph"/>
              <w:spacing w:line="249" w:lineRule="exact"/>
            </w:pPr>
            <w:r>
              <w:t>Código</w:t>
            </w:r>
          </w:p>
        </w:tc>
        <w:tc>
          <w:tcPr>
            <w:tcW w:w="3543" w:type="dxa"/>
          </w:tcPr>
          <w:p w14:paraId="76C5D1CC" w14:textId="77777777" w:rsidR="00933222" w:rsidRDefault="00000000">
            <w:pPr>
              <w:pStyle w:val="TableParagraph"/>
              <w:spacing w:line="249" w:lineRule="exact"/>
              <w:ind w:left="105"/>
            </w:pPr>
            <w:r>
              <w:t>Descripción</w:t>
            </w:r>
          </w:p>
        </w:tc>
      </w:tr>
      <w:tr w:rsidR="00933222" w14:paraId="2DE10810" w14:textId="77777777">
        <w:trPr>
          <w:trHeight w:val="268"/>
        </w:trPr>
        <w:tc>
          <w:tcPr>
            <w:tcW w:w="1131" w:type="dxa"/>
          </w:tcPr>
          <w:p w14:paraId="2A00D6CC" w14:textId="77777777" w:rsidR="00933222" w:rsidRDefault="00000000">
            <w:pPr>
              <w:pStyle w:val="TableParagraph"/>
              <w:spacing w:line="248" w:lineRule="exact"/>
            </w:pPr>
            <w:r>
              <w:t>1</w:t>
            </w:r>
          </w:p>
        </w:tc>
        <w:tc>
          <w:tcPr>
            <w:tcW w:w="3543" w:type="dxa"/>
          </w:tcPr>
          <w:p w14:paraId="7D3D25D3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COREA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3"/>
              </w:rPr>
              <w:t xml:space="preserve"> </w:t>
            </w:r>
            <w:r>
              <w:t>NORTE</w:t>
            </w:r>
          </w:p>
        </w:tc>
      </w:tr>
      <w:tr w:rsidR="00933222" w14:paraId="7CBC77AD" w14:textId="77777777">
        <w:trPr>
          <w:trHeight w:val="268"/>
        </w:trPr>
        <w:tc>
          <w:tcPr>
            <w:tcW w:w="1131" w:type="dxa"/>
          </w:tcPr>
          <w:p w14:paraId="2CFF23C2" w14:textId="77777777" w:rsidR="00933222" w:rsidRDefault="00000000">
            <w:pPr>
              <w:pStyle w:val="TableParagraph"/>
              <w:spacing w:line="248" w:lineRule="exact"/>
            </w:pPr>
            <w:r>
              <w:t>2</w:t>
            </w:r>
          </w:p>
        </w:tc>
        <w:tc>
          <w:tcPr>
            <w:tcW w:w="3543" w:type="dxa"/>
          </w:tcPr>
          <w:p w14:paraId="530B8A10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MONTENEGRO</w:t>
            </w:r>
          </w:p>
        </w:tc>
      </w:tr>
      <w:tr w:rsidR="00933222" w14:paraId="0C6EB77B" w14:textId="77777777">
        <w:trPr>
          <w:trHeight w:val="268"/>
        </w:trPr>
        <w:tc>
          <w:tcPr>
            <w:tcW w:w="1131" w:type="dxa"/>
          </w:tcPr>
          <w:p w14:paraId="65482F51" w14:textId="77777777" w:rsidR="00933222" w:rsidRDefault="00000000">
            <w:pPr>
              <w:pStyle w:val="TableParagraph"/>
              <w:spacing w:line="248" w:lineRule="exact"/>
            </w:pPr>
            <w:r>
              <w:t>4</w:t>
            </w:r>
          </w:p>
        </w:tc>
        <w:tc>
          <w:tcPr>
            <w:tcW w:w="3543" w:type="dxa"/>
          </w:tcPr>
          <w:p w14:paraId="1D4C1FDA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AFGANISTAN</w:t>
            </w:r>
          </w:p>
        </w:tc>
      </w:tr>
      <w:tr w:rsidR="00933222" w14:paraId="1327EEF8" w14:textId="77777777">
        <w:trPr>
          <w:trHeight w:val="268"/>
        </w:trPr>
        <w:tc>
          <w:tcPr>
            <w:tcW w:w="1131" w:type="dxa"/>
          </w:tcPr>
          <w:p w14:paraId="0E818F87" w14:textId="77777777" w:rsidR="00933222" w:rsidRDefault="00000000">
            <w:pPr>
              <w:pStyle w:val="TableParagraph"/>
              <w:spacing w:line="248" w:lineRule="exact"/>
            </w:pPr>
            <w:r>
              <w:t>8</w:t>
            </w:r>
          </w:p>
        </w:tc>
        <w:tc>
          <w:tcPr>
            <w:tcW w:w="3543" w:type="dxa"/>
          </w:tcPr>
          <w:p w14:paraId="1B6BD71B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ALBANIA</w:t>
            </w:r>
          </w:p>
        </w:tc>
      </w:tr>
      <w:tr w:rsidR="00933222" w14:paraId="3CEEFF11" w14:textId="77777777">
        <w:trPr>
          <w:trHeight w:val="268"/>
        </w:trPr>
        <w:tc>
          <w:tcPr>
            <w:tcW w:w="1131" w:type="dxa"/>
          </w:tcPr>
          <w:p w14:paraId="7E07507E" w14:textId="77777777" w:rsidR="00933222" w:rsidRDefault="00000000">
            <w:pPr>
              <w:pStyle w:val="TableParagraph"/>
              <w:spacing w:line="248" w:lineRule="exact"/>
            </w:pPr>
            <w:r>
              <w:t>12</w:t>
            </w:r>
          </w:p>
        </w:tc>
        <w:tc>
          <w:tcPr>
            <w:tcW w:w="3543" w:type="dxa"/>
          </w:tcPr>
          <w:p w14:paraId="79A7FF03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ARGELIA</w:t>
            </w:r>
          </w:p>
        </w:tc>
      </w:tr>
      <w:tr w:rsidR="00933222" w14:paraId="23F18E1A" w14:textId="77777777">
        <w:trPr>
          <w:trHeight w:val="268"/>
        </w:trPr>
        <w:tc>
          <w:tcPr>
            <w:tcW w:w="1131" w:type="dxa"/>
          </w:tcPr>
          <w:p w14:paraId="37BBF516" w14:textId="77777777" w:rsidR="00933222" w:rsidRDefault="00000000">
            <w:pPr>
              <w:pStyle w:val="TableParagraph"/>
              <w:spacing w:line="248" w:lineRule="exact"/>
            </w:pPr>
            <w:r>
              <w:t>20</w:t>
            </w:r>
          </w:p>
        </w:tc>
        <w:tc>
          <w:tcPr>
            <w:tcW w:w="3543" w:type="dxa"/>
          </w:tcPr>
          <w:p w14:paraId="40B61287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ANDORRA</w:t>
            </w:r>
          </w:p>
        </w:tc>
      </w:tr>
      <w:tr w:rsidR="00933222" w14:paraId="7785B897" w14:textId="77777777">
        <w:trPr>
          <w:trHeight w:val="268"/>
        </w:trPr>
        <w:tc>
          <w:tcPr>
            <w:tcW w:w="1131" w:type="dxa"/>
          </w:tcPr>
          <w:p w14:paraId="04E532BF" w14:textId="77777777" w:rsidR="00933222" w:rsidRDefault="00000000">
            <w:pPr>
              <w:pStyle w:val="TableParagraph"/>
              <w:spacing w:line="248" w:lineRule="exact"/>
            </w:pPr>
            <w:r>
              <w:t>24</w:t>
            </w:r>
          </w:p>
        </w:tc>
        <w:tc>
          <w:tcPr>
            <w:tcW w:w="3543" w:type="dxa"/>
          </w:tcPr>
          <w:p w14:paraId="67D87ECF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ANGOLA</w:t>
            </w:r>
          </w:p>
        </w:tc>
      </w:tr>
      <w:tr w:rsidR="00933222" w14:paraId="70C7E996" w14:textId="77777777">
        <w:trPr>
          <w:trHeight w:val="268"/>
        </w:trPr>
        <w:tc>
          <w:tcPr>
            <w:tcW w:w="1131" w:type="dxa"/>
          </w:tcPr>
          <w:p w14:paraId="6007808D" w14:textId="77777777" w:rsidR="00933222" w:rsidRDefault="00000000">
            <w:pPr>
              <w:pStyle w:val="TableParagraph"/>
              <w:spacing w:line="248" w:lineRule="exact"/>
            </w:pPr>
            <w:r>
              <w:t>28</w:t>
            </w:r>
          </w:p>
        </w:tc>
        <w:tc>
          <w:tcPr>
            <w:tcW w:w="3543" w:type="dxa"/>
          </w:tcPr>
          <w:p w14:paraId="1ADB7944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ANTIGUA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t>BARBUDA</w:t>
            </w:r>
          </w:p>
        </w:tc>
      </w:tr>
      <w:tr w:rsidR="00933222" w14:paraId="26F5E5C7" w14:textId="77777777">
        <w:trPr>
          <w:trHeight w:val="268"/>
        </w:trPr>
        <w:tc>
          <w:tcPr>
            <w:tcW w:w="1131" w:type="dxa"/>
          </w:tcPr>
          <w:p w14:paraId="40590F10" w14:textId="77777777" w:rsidR="00933222" w:rsidRDefault="00000000">
            <w:pPr>
              <w:pStyle w:val="TableParagraph"/>
              <w:spacing w:line="248" w:lineRule="exact"/>
            </w:pPr>
            <w:r>
              <w:t>31</w:t>
            </w:r>
          </w:p>
        </w:tc>
        <w:tc>
          <w:tcPr>
            <w:tcW w:w="3543" w:type="dxa"/>
          </w:tcPr>
          <w:p w14:paraId="33A39E1F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AZERBAIYAN</w:t>
            </w:r>
          </w:p>
        </w:tc>
      </w:tr>
      <w:tr w:rsidR="00933222" w14:paraId="5E13D6EE" w14:textId="77777777">
        <w:trPr>
          <w:trHeight w:val="268"/>
        </w:trPr>
        <w:tc>
          <w:tcPr>
            <w:tcW w:w="1131" w:type="dxa"/>
          </w:tcPr>
          <w:p w14:paraId="427CC6F4" w14:textId="77777777" w:rsidR="00933222" w:rsidRDefault="00000000">
            <w:pPr>
              <w:pStyle w:val="TableParagraph"/>
              <w:spacing w:line="248" w:lineRule="exact"/>
            </w:pPr>
            <w:r>
              <w:t>44</w:t>
            </w:r>
          </w:p>
        </w:tc>
        <w:tc>
          <w:tcPr>
            <w:tcW w:w="3543" w:type="dxa"/>
          </w:tcPr>
          <w:p w14:paraId="47E9594E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BAHAMAS</w:t>
            </w:r>
          </w:p>
        </w:tc>
      </w:tr>
      <w:tr w:rsidR="00933222" w14:paraId="5638492C" w14:textId="77777777">
        <w:trPr>
          <w:trHeight w:val="268"/>
        </w:trPr>
        <w:tc>
          <w:tcPr>
            <w:tcW w:w="1131" w:type="dxa"/>
          </w:tcPr>
          <w:p w14:paraId="3A29613F" w14:textId="77777777" w:rsidR="00933222" w:rsidRDefault="00000000">
            <w:pPr>
              <w:pStyle w:val="TableParagraph"/>
              <w:spacing w:line="248" w:lineRule="exact"/>
            </w:pPr>
            <w:r>
              <w:t>57</w:t>
            </w:r>
          </w:p>
        </w:tc>
        <w:tc>
          <w:tcPr>
            <w:tcW w:w="3543" w:type="dxa"/>
          </w:tcPr>
          <w:p w14:paraId="6084803B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COLOMBIA</w:t>
            </w:r>
          </w:p>
        </w:tc>
      </w:tr>
      <w:tr w:rsidR="00933222" w14:paraId="6C8ED2A6" w14:textId="77777777">
        <w:trPr>
          <w:trHeight w:val="270"/>
        </w:trPr>
        <w:tc>
          <w:tcPr>
            <w:tcW w:w="1131" w:type="dxa"/>
          </w:tcPr>
          <w:p w14:paraId="485C12D9" w14:textId="77777777" w:rsidR="00933222" w:rsidRDefault="00000000">
            <w:pPr>
              <w:pStyle w:val="TableParagraph"/>
              <w:spacing w:line="251" w:lineRule="exact"/>
            </w:pPr>
            <w:r>
              <w:t>..</w:t>
            </w:r>
            <w:r>
              <w:rPr>
                <w:spacing w:val="-2"/>
              </w:rPr>
              <w:t xml:space="preserve"> </w:t>
            </w:r>
            <w:r>
              <w:t>…</w:t>
            </w:r>
            <w:r>
              <w:rPr>
                <w:spacing w:val="1"/>
              </w:rPr>
              <w:t xml:space="preserve"> </w:t>
            </w:r>
            <w:r>
              <w:t>..</w:t>
            </w:r>
          </w:p>
        </w:tc>
        <w:tc>
          <w:tcPr>
            <w:tcW w:w="3543" w:type="dxa"/>
          </w:tcPr>
          <w:p w14:paraId="0F4BDDF6" w14:textId="77777777" w:rsidR="00933222" w:rsidRDefault="00000000">
            <w:pPr>
              <w:pStyle w:val="TableParagraph"/>
              <w:spacing w:line="251" w:lineRule="exact"/>
              <w:ind w:left="105"/>
            </w:pPr>
            <w:r>
              <w:t>Entre</w:t>
            </w:r>
            <w:r>
              <w:rPr>
                <w:spacing w:val="-4"/>
              </w:rPr>
              <w:t xml:space="preserve"> </w:t>
            </w:r>
            <w:r>
              <w:t>muchos</w:t>
            </w:r>
            <w:r>
              <w:rPr>
                <w:spacing w:val="-3"/>
              </w:rPr>
              <w:t xml:space="preserve"> </w:t>
            </w:r>
            <w:r>
              <w:t>más</w:t>
            </w:r>
            <w:r>
              <w:rPr>
                <w:spacing w:val="-1"/>
              </w:rPr>
              <w:t xml:space="preserve"> </w:t>
            </w:r>
            <w:r>
              <w:t>países</w:t>
            </w:r>
          </w:p>
        </w:tc>
      </w:tr>
    </w:tbl>
    <w:p w14:paraId="3E34118E" w14:textId="77777777" w:rsidR="00933222" w:rsidRDefault="00933222">
      <w:pPr>
        <w:pStyle w:val="Textoindependiente"/>
      </w:pPr>
    </w:p>
    <w:p w14:paraId="6E925A1C" w14:textId="77777777" w:rsidR="00933222" w:rsidRDefault="00000000">
      <w:pPr>
        <w:pStyle w:val="Textoindependiente"/>
        <w:spacing w:before="180"/>
        <w:ind w:left="1040"/>
      </w:pPr>
      <w:r>
        <w:t>Este</w:t>
      </w:r>
      <w:r>
        <w:rPr>
          <w:spacing w:val="-1"/>
        </w:rPr>
        <w:t xml:space="preserve"> </w:t>
      </w:r>
      <w:r>
        <w:t>listado</w:t>
      </w:r>
      <w:r>
        <w:rPr>
          <w:spacing w:val="-4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obtenido del</w:t>
      </w:r>
      <w:r>
        <w:rPr>
          <w:spacing w:val="-2"/>
        </w:rPr>
        <w:t xml:space="preserve"> </w:t>
      </w:r>
      <w:r>
        <w:t>catalogo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modelo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clientes,</w:t>
      </w:r>
      <w:r>
        <w:rPr>
          <w:spacing w:val="-2"/>
        </w:rPr>
        <w:t xml:space="preserve"> </w:t>
      </w:r>
      <w:r>
        <w:t>enviando &lt;tipo&gt;PAISES&lt;/tipo&gt;</w:t>
      </w:r>
    </w:p>
    <w:p w14:paraId="7F97E917" w14:textId="77777777" w:rsidR="00933222" w:rsidRDefault="00000000">
      <w:pPr>
        <w:pStyle w:val="Textoindependiente"/>
        <w:spacing w:before="180"/>
        <w:ind w:left="1040" w:right="1009"/>
      </w:pPr>
      <w:r>
        <w:rPr>
          <w:color w:val="1F1F1E"/>
          <w:spacing w:val="-1"/>
        </w:rPr>
        <w:t>Url</w:t>
      </w:r>
      <w:r>
        <w:rPr>
          <w:color w:val="1F1F1E"/>
        </w:rPr>
        <w:t xml:space="preserve"> </w:t>
      </w:r>
      <w:r>
        <w:rPr>
          <w:color w:val="1F1F1E"/>
          <w:spacing w:val="-1"/>
        </w:rPr>
        <w:t>DLLO:</w:t>
      </w:r>
      <w:r>
        <w:rPr>
          <w:color w:val="1F1F1E"/>
        </w:rPr>
        <w:t xml:space="preserve"> </w:t>
      </w:r>
      <w:hyperlink r:id="rId17">
        <w:r>
          <w:rPr>
            <w:color w:val="0462C1"/>
            <w:spacing w:val="-1"/>
            <w:u w:val="single" w:color="0462C1"/>
          </w:rPr>
          <w:t>http://segdllo02.suranet.com/ServiciosWebSic/services/ConsultaModeloClientesWS?wsdl</w:t>
        </w:r>
      </w:hyperlink>
      <w:r>
        <w:rPr>
          <w:color w:val="0462C1"/>
          <w:spacing w:val="-47"/>
        </w:rPr>
        <w:t xml:space="preserve"> </w:t>
      </w:r>
      <w:r>
        <w:rPr>
          <w:color w:val="1F1F1E"/>
        </w:rPr>
        <w:t>Url</w:t>
      </w:r>
      <w:r>
        <w:rPr>
          <w:color w:val="1F1F1E"/>
          <w:spacing w:val="-6"/>
        </w:rPr>
        <w:t xml:space="preserve"> </w:t>
      </w:r>
      <w:r>
        <w:rPr>
          <w:color w:val="1F1F1E"/>
        </w:rPr>
        <w:t>LABO:</w:t>
      </w:r>
      <w:r>
        <w:rPr>
          <w:color w:val="1F1F1E"/>
          <w:spacing w:val="-5"/>
        </w:rPr>
        <w:t xml:space="preserve"> </w:t>
      </w:r>
      <w:hyperlink r:id="rId18">
        <w:r>
          <w:rPr>
            <w:color w:val="0462C1"/>
            <w:u w:val="single" w:color="0462C1"/>
          </w:rPr>
          <w:t>https://siclab.suranet.com/ServiciosWebSic/services/ConsultaModeloClientesWS?wsdl</w:t>
        </w:r>
      </w:hyperlink>
    </w:p>
    <w:p w14:paraId="01D6208E" w14:textId="77777777" w:rsidR="00933222" w:rsidRDefault="00933222">
      <w:pPr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p w14:paraId="0EAB8B2E" w14:textId="77777777" w:rsidR="00933222" w:rsidRDefault="00000000">
      <w:pPr>
        <w:pStyle w:val="Ttulo1"/>
      </w:pPr>
      <w:r>
        <w:lastRenderedPageBreak/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Persona</w:t>
      </w:r>
    </w:p>
    <w:p w14:paraId="660721E7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3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543"/>
      </w:tblGrid>
      <w:tr w:rsidR="00933222" w14:paraId="510FF8F7" w14:textId="77777777">
        <w:trPr>
          <w:trHeight w:val="268"/>
        </w:trPr>
        <w:tc>
          <w:tcPr>
            <w:tcW w:w="1131" w:type="dxa"/>
          </w:tcPr>
          <w:p w14:paraId="3AAC829F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3" w:type="dxa"/>
          </w:tcPr>
          <w:p w14:paraId="071BD03A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Descripción</w:t>
            </w:r>
          </w:p>
        </w:tc>
      </w:tr>
      <w:tr w:rsidR="00933222" w14:paraId="4484DE4C" w14:textId="77777777">
        <w:trPr>
          <w:trHeight w:val="270"/>
        </w:trPr>
        <w:tc>
          <w:tcPr>
            <w:tcW w:w="1131" w:type="dxa"/>
          </w:tcPr>
          <w:p w14:paraId="6CCF08E6" w14:textId="77777777" w:rsidR="00933222" w:rsidRDefault="00000000">
            <w:pPr>
              <w:pStyle w:val="TableParagraph"/>
              <w:spacing w:before="1" w:line="249" w:lineRule="exact"/>
            </w:pPr>
            <w:r>
              <w:t>N</w:t>
            </w:r>
          </w:p>
        </w:tc>
        <w:tc>
          <w:tcPr>
            <w:tcW w:w="3543" w:type="dxa"/>
          </w:tcPr>
          <w:p w14:paraId="5D955258" w14:textId="77777777" w:rsidR="00933222" w:rsidRDefault="00000000">
            <w:pPr>
              <w:pStyle w:val="TableParagraph"/>
              <w:spacing w:before="1" w:line="249" w:lineRule="exact"/>
              <w:ind w:left="105"/>
            </w:pPr>
            <w:r>
              <w:t>Natural</w:t>
            </w:r>
          </w:p>
        </w:tc>
      </w:tr>
      <w:tr w:rsidR="00933222" w14:paraId="0797F309" w14:textId="77777777">
        <w:trPr>
          <w:trHeight w:val="268"/>
        </w:trPr>
        <w:tc>
          <w:tcPr>
            <w:tcW w:w="1131" w:type="dxa"/>
          </w:tcPr>
          <w:p w14:paraId="3850EBC4" w14:textId="77777777" w:rsidR="00933222" w:rsidRDefault="00000000">
            <w:pPr>
              <w:pStyle w:val="TableParagraph"/>
              <w:spacing w:line="248" w:lineRule="exact"/>
            </w:pPr>
            <w:r>
              <w:t>J</w:t>
            </w:r>
          </w:p>
        </w:tc>
        <w:tc>
          <w:tcPr>
            <w:tcW w:w="3543" w:type="dxa"/>
          </w:tcPr>
          <w:p w14:paraId="13719619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jurídica</w:t>
            </w:r>
          </w:p>
        </w:tc>
      </w:tr>
    </w:tbl>
    <w:p w14:paraId="6B534B5A" w14:textId="77777777" w:rsidR="00933222" w:rsidRDefault="00933222">
      <w:pPr>
        <w:pStyle w:val="Textoindependiente"/>
        <w:rPr>
          <w:b/>
        </w:rPr>
      </w:pPr>
    </w:p>
    <w:p w14:paraId="757EA68A" w14:textId="77777777" w:rsidR="00933222" w:rsidRDefault="00000000">
      <w:pPr>
        <w:spacing w:before="179"/>
        <w:ind w:left="1040"/>
        <w:rPr>
          <w:b/>
        </w:rPr>
      </w:pPr>
      <w:r>
        <w:rPr>
          <w:b/>
        </w:rPr>
        <w:t>Códigos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Canales</w:t>
      </w:r>
    </w:p>
    <w:p w14:paraId="16C7FD3D" w14:textId="77777777" w:rsidR="00933222" w:rsidRDefault="00933222">
      <w:pPr>
        <w:pStyle w:val="Textoindependiente"/>
        <w:rPr>
          <w:b/>
          <w:sz w:val="15"/>
        </w:rPr>
      </w:pPr>
    </w:p>
    <w:tbl>
      <w:tblPr>
        <w:tblW w:w="0" w:type="auto"/>
        <w:tblInd w:w="2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2629"/>
      </w:tblGrid>
      <w:tr w:rsidR="00933222" w14:paraId="1DF4859B" w14:textId="77777777">
        <w:trPr>
          <w:trHeight w:val="299"/>
        </w:trPr>
        <w:tc>
          <w:tcPr>
            <w:tcW w:w="3068" w:type="dxa"/>
          </w:tcPr>
          <w:p w14:paraId="114ABF71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Nombre_Canal_Comercial</w:t>
            </w:r>
          </w:p>
        </w:tc>
        <w:tc>
          <w:tcPr>
            <w:tcW w:w="2629" w:type="dxa"/>
          </w:tcPr>
          <w:p w14:paraId="7B9F00F4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Codigo_Canal_Comercial</w:t>
            </w:r>
          </w:p>
        </w:tc>
      </w:tr>
      <w:tr w:rsidR="00933222" w14:paraId="18AA5087" w14:textId="77777777">
        <w:trPr>
          <w:trHeight w:val="537"/>
        </w:trPr>
        <w:tc>
          <w:tcPr>
            <w:tcW w:w="3068" w:type="dxa"/>
          </w:tcPr>
          <w:p w14:paraId="48B6539D" w14:textId="77777777" w:rsidR="00933222" w:rsidRDefault="00000000">
            <w:pPr>
              <w:pStyle w:val="TableParagraph"/>
              <w:spacing w:line="268" w:lineRule="exact"/>
              <w:ind w:left="71"/>
            </w:pPr>
            <w:r>
              <w:t>BANCASEGUROS</w:t>
            </w:r>
            <w:r>
              <w:rPr>
                <w:spacing w:val="-1"/>
              </w:rPr>
              <w:t xml:space="preserve"> </w:t>
            </w:r>
            <w:r>
              <w:t>-</w:t>
            </w:r>
          </w:p>
          <w:p w14:paraId="15B292BE" w14:textId="77777777" w:rsidR="00933222" w:rsidRDefault="00000000">
            <w:pPr>
              <w:pStyle w:val="TableParagraph"/>
              <w:spacing w:line="249" w:lineRule="exact"/>
              <w:ind w:left="71"/>
            </w:pPr>
            <w:r>
              <w:t>BANCOLOMBIA</w:t>
            </w:r>
          </w:p>
        </w:tc>
        <w:tc>
          <w:tcPr>
            <w:tcW w:w="2629" w:type="dxa"/>
          </w:tcPr>
          <w:p w14:paraId="7EB43B4B" w14:textId="77777777" w:rsidR="00933222" w:rsidRDefault="00933222">
            <w:pPr>
              <w:pStyle w:val="TableParagraph"/>
              <w:spacing w:before="11"/>
              <w:ind w:left="0"/>
              <w:rPr>
                <w:b/>
                <w:sz w:val="21"/>
              </w:rPr>
            </w:pPr>
          </w:p>
          <w:p w14:paraId="635395E5" w14:textId="77777777" w:rsidR="00933222" w:rsidRDefault="00000000">
            <w:pPr>
              <w:pStyle w:val="TableParagraph"/>
              <w:spacing w:line="249" w:lineRule="exact"/>
              <w:ind w:left="69"/>
            </w:pPr>
            <w:r>
              <w:t>CC001</w:t>
            </w:r>
          </w:p>
        </w:tc>
      </w:tr>
      <w:tr w:rsidR="00933222" w14:paraId="2D61C3ED" w14:textId="77777777">
        <w:trPr>
          <w:trHeight w:val="299"/>
        </w:trPr>
        <w:tc>
          <w:tcPr>
            <w:tcW w:w="3068" w:type="dxa"/>
          </w:tcPr>
          <w:p w14:paraId="58E018D1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BANCASEGUROS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CONAVI</w:t>
            </w:r>
          </w:p>
        </w:tc>
        <w:tc>
          <w:tcPr>
            <w:tcW w:w="2629" w:type="dxa"/>
          </w:tcPr>
          <w:p w14:paraId="2824F899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CC002</w:t>
            </w:r>
          </w:p>
        </w:tc>
      </w:tr>
      <w:tr w:rsidR="00933222" w14:paraId="2B3FFE4C" w14:textId="77777777">
        <w:trPr>
          <w:trHeight w:val="299"/>
        </w:trPr>
        <w:tc>
          <w:tcPr>
            <w:tcW w:w="3068" w:type="dxa"/>
          </w:tcPr>
          <w:p w14:paraId="1AA6135F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BANCASEGUROS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CORFINSURA</w:t>
            </w:r>
          </w:p>
        </w:tc>
        <w:tc>
          <w:tcPr>
            <w:tcW w:w="2629" w:type="dxa"/>
          </w:tcPr>
          <w:p w14:paraId="7041E6CB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CC003</w:t>
            </w:r>
          </w:p>
        </w:tc>
      </w:tr>
      <w:tr w:rsidR="00933222" w14:paraId="3E8C8AFF" w14:textId="77777777">
        <w:trPr>
          <w:trHeight w:val="300"/>
        </w:trPr>
        <w:tc>
          <w:tcPr>
            <w:tcW w:w="3068" w:type="dxa"/>
          </w:tcPr>
          <w:p w14:paraId="510B6986" w14:textId="77777777" w:rsidR="00933222" w:rsidRDefault="00000000">
            <w:pPr>
              <w:pStyle w:val="TableParagraph"/>
              <w:spacing w:before="31" w:line="249" w:lineRule="exact"/>
              <w:ind w:left="71"/>
            </w:pPr>
            <w:r>
              <w:t>CORPORATIVO</w:t>
            </w:r>
          </w:p>
        </w:tc>
        <w:tc>
          <w:tcPr>
            <w:tcW w:w="2629" w:type="dxa"/>
          </w:tcPr>
          <w:p w14:paraId="3DDC1132" w14:textId="77777777" w:rsidR="00933222" w:rsidRDefault="00000000">
            <w:pPr>
              <w:pStyle w:val="TableParagraph"/>
              <w:spacing w:before="31" w:line="249" w:lineRule="exact"/>
              <w:ind w:left="69"/>
            </w:pPr>
            <w:r>
              <w:t>CC004</w:t>
            </w:r>
          </w:p>
        </w:tc>
      </w:tr>
      <w:tr w:rsidR="00933222" w14:paraId="0A80ACD8" w14:textId="77777777">
        <w:trPr>
          <w:trHeight w:val="299"/>
        </w:trPr>
        <w:tc>
          <w:tcPr>
            <w:tcW w:w="3068" w:type="dxa"/>
          </w:tcPr>
          <w:p w14:paraId="30BD3EB1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DIRECTO - AUTOS</w:t>
            </w:r>
            <w:r>
              <w:rPr>
                <w:spacing w:val="-2"/>
              </w:rPr>
              <w:t xml:space="preserve"> </w:t>
            </w:r>
            <w:r>
              <w:t>SURA</w:t>
            </w:r>
          </w:p>
        </w:tc>
        <w:tc>
          <w:tcPr>
            <w:tcW w:w="2629" w:type="dxa"/>
          </w:tcPr>
          <w:p w14:paraId="671ACEE9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CC005</w:t>
            </w:r>
          </w:p>
        </w:tc>
      </w:tr>
      <w:tr w:rsidR="00933222" w14:paraId="4F9DE1B3" w14:textId="77777777">
        <w:trPr>
          <w:trHeight w:val="302"/>
        </w:trPr>
        <w:tc>
          <w:tcPr>
            <w:tcW w:w="3068" w:type="dxa"/>
          </w:tcPr>
          <w:p w14:paraId="0573990A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DIRECTO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OF.CENTRAL</w:t>
            </w:r>
          </w:p>
        </w:tc>
        <w:tc>
          <w:tcPr>
            <w:tcW w:w="2629" w:type="dxa"/>
          </w:tcPr>
          <w:p w14:paraId="3EC2BB72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CC006</w:t>
            </w:r>
          </w:p>
        </w:tc>
      </w:tr>
      <w:tr w:rsidR="00933222" w14:paraId="0D2EC446" w14:textId="77777777">
        <w:trPr>
          <w:trHeight w:val="299"/>
        </w:trPr>
        <w:tc>
          <w:tcPr>
            <w:tcW w:w="3068" w:type="dxa"/>
          </w:tcPr>
          <w:p w14:paraId="76E86F55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DIRECTO -</w:t>
            </w:r>
            <w:r>
              <w:rPr>
                <w:spacing w:val="-1"/>
              </w:rPr>
              <w:t xml:space="preserve"> </w:t>
            </w:r>
            <w:r>
              <w:t>OTROS</w:t>
            </w:r>
          </w:p>
        </w:tc>
        <w:tc>
          <w:tcPr>
            <w:tcW w:w="2629" w:type="dxa"/>
          </w:tcPr>
          <w:p w14:paraId="4E0411E1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CC007</w:t>
            </w:r>
          </w:p>
        </w:tc>
      </w:tr>
      <w:tr w:rsidR="00933222" w14:paraId="1B9E63E7" w14:textId="77777777">
        <w:trPr>
          <w:trHeight w:val="299"/>
        </w:trPr>
        <w:tc>
          <w:tcPr>
            <w:tcW w:w="3068" w:type="dxa"/>
          </w:tcPr>
          <w:p w14:paraId="562C7B9C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DIRECTO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RENTAS</w:t>
            </w:r>
          </w:p>
        </w:tc>
        <w:tc>
          <w:tcPr>
            <w:tcW w:w="2629" w:type="dxa"/>
          </w:tcPr>
          <w:p w14:paraId="038EE2C5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CC008</w:t>
            </w:r>
          </w:p>
        </w:tc>
      </w:tr>
      <w:tr w:rsidR="00933222" w14:paraId="6D48F06F" w14:textId="77777777">
        <w:trPr>
          <w:trHeight w:val="299"/>
        </w:trPr>
        <w:tc>
          <w:tcPr>
            <w:tcW w:w="3068" w:type="dxa"/>
          </w:tcPr>
          <w:p w14:paraId="266B6192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ALIANZA</w:t>
            </w:r>
            <w:r>
              <w:rPr>
                <w:spacing w:val="-2"/>
              </w:rPr>
              <w:t xml:space="preserve"> </w:t>
            </w:r>
            <w:r>
              <w:t>EXITO</w:t>
            </w:r>
          </w:p>
        </w:tc>
        <w:tc>
          <w:tcPr>
            <w:tcW w:w="2629" w:type="dxa"/>
          </w:tcPr>
          <w:p w14:paraId="008AF0EA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CC009</w:t>
            </w:r>
          </w:p>
        </w:tc>
      </w:tr>
      <w:tr w:rsidR="00933222" w14:paraId="1970A329" w14:textId="77777777">
        <w:trPr>
          <w:trHeight w:val="299"/>
        </w:trPr>
        <w:tc>
          <w:tcPr>
            <w:tcW w:w="3068" w:type="dxa"/>
          </w:tcPr>
          <w:p w14:paraId="223CD1B5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MÓDULOS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SEGUROS</w:t>
            </w:r>
          </w:p>
        </w:tc>
        <w:tc>
          <w:tcPr>
            <w:tcW w:w="2629" w:type="dxa"/>
          </w:tcPr>
          <w:p w14:paraId="1245C3AE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CC010</w:t>
            </w:r>
          </w:p>
        </w:tc>
      </w:tr>
      <w:tr w:rsidR="00933222" w14:paraId="7964AED6" w14:textId="77777777">
        <w:trPr>
          <w:trHeight w:val="299"/>
        </w:trPr>
        <w:tc>
          <w:tcPr>
            <w:tcW w:w="3068" w:type="dxa"/>
          </w:tcPr>
          <w:p w14:paraId="1130112C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PROMOTORAS</w:t>
            </w:r>
          </w:p>
        </w:tc>
        <w:tc>
          <w:tcPr>
            <w:tcW w:w="2629" w:type="dxa"/>
          </w:tcPr>
          <w:p w14:paraId="7C0F7E14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CC011</w:t>
            </w:r>
          </w:p>
        </w:tc>
      </w:tr>
      <w:tr w:rsidR="00933222" w14:paraId="5B958378" w14:textId="77777777">
        <w:trPr>
          <w:trHeight w:val="302"/>
        </w:trPr>
        <w:tc>
          <w:tcPr>
            <w:tcW w:w="3068" w:type="dxa"/>
          </w:tcPr>
          <w:p w14:paraId="26944566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PROMOTORÍAS</w:t>
            </w:r>
          </w:p>
        </w:tc>
        <w:tc>
          <w:tcPr>
            <w:tcW w:w="2629" w:type="dxa"/>
          </w:tcPr>
          <w:p w14:paraId="2137250F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CC012</w:t>
            </w:r>
          </w:p>
        </w:tc>
      </w:tr>
      <w:tr w:rsidR="00933222" w14:paraId="3B003C98" w14:textId="77777777">
        <w:trPr>
          <w:trHeight w:val="299"/>
        </w:trPr>
        <w:tc>
          <w:tcPr>
            <w:tcW w:w="3068" w:type="dxa"/>
          </w:tcPr>
          <w:p w14:paraId="11E17654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SUCURSALES</w:t>
            </w:r>
          </w:p>
        </w:tc>
        <w:tc>
          <w:tcPr>
            <w:tcW w:w="2629" w:type="dxa"/>
          </w:tcPr>
          <w:p w14:paraId="11851EEE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CC013</w:t>
            </w:r>
          </w:p>
        </w:tc>
      </w:tr>
      <w:tr w:rsidR="00933222" w14:paraId="2DDB5B6B" w14:textId="77777777">
        <w:trPr>
          <w:trHeight w:val="299"/>
        </w:trPr>
        <w:tc>
          <w:tcPr>
            <w:tcW w:w="3068" w:type="dxa"/>
          </w:tcPr>
          <w:p w14:paraId="13216C89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ALIANZA</w:t>
            </w:r>
            <w:r>
              <w:rPr>
                <w:spacing w:val="-1"/>
              </w:rPr>
              <w:t xml:space="preserve"> </w:t>
            </w:r>
            <w:r>
              <w:t>TUYA</w:t>
            </w:r>
          </w:p>
        </w:tc>
        <w:tc>
          <w:tcPr>
            <w:tcW w:w="2629" w:type="dxa"/>
          </w:tcPr>
          <w:p w14:paraId="044D8B08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CC014</w:t>
            </w:r>
          </w:p>
        </w:tc>
      </w:tr>
      <w:tr w:rsidR="00933222" w14:paraId="13CB1B8D" w14:textId="77777777">
        <w:trPr>
          <w:trHeight w:val="299"/>
        </w:trPr>
        <w:tc>
          <w:tcPr>
            <w:tcW w:w="3068" w:type="dxa"/>
          </w:tcPr>
          <w:p w14:paraId="534EE379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TELEVENTAS</w:t>
            </w:r>
          </w:p>
        </w:tc>
        <w:tc>
          <w:tcPr>
            <w:tcW w:w="2629" w:type="dxa"/>
          </w:tcPr>
          <w:p w14:paraId="14797D5D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CC015</w:t>
            </w:r>
          </w:p>
        </w:tc>
      </w:tr>
      <w:tr w:rsidR="00933222" w14:paraId="3AC1BA59" w14:textId="77777777">
        <w:trPr>
          <w:trHeight w:val="299"/>
        </w:trPr>
        <w:tc>
          <w:tcPr>
            <w:tcW w:w="3068" w:type="dxa"/>
          </w:tcPr>
          <w:p w14:paraId="71EC9DA0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VENTA</w:t>
            </w:r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LÍNEA</w:t>
            </w:r>
          </w:p>
        </w:tc>
        <w:tc>
          <w:tcPr>
            <w:tcW w:w="2629" w:type="dxa"/>
          </w:tcPr>
          <w:p w14:paraId="1D68062D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CC016</w:t>
            </w:r>
          </w:p>
        </w:tc>
      </w:tr>
      <w:tr w:rsidR="00933222" w14:paraId="6F421A7F" w14:textId="77777777">
        <w:trPr>
          <w:trHeight w:val="299"/>
        </w:trPr>
        <w:tc>
          <w:tcPr>
            <w:tcW w:w="3068" w:type="dxa"/>
          </w:tcPr>
          <w:p w14:paraId="3516C58B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CORP.</w:t>
            </w:r>
            <w:r>
              <w:rPr>
                <w:spacing w:val="-4"/>
              </w:rPr>
              <w:t xml:space="preserve"> </w:t>
            </w:r>
            <w:r>
              <w:t>BANCOLOMBIA</w:t>
            </w:r>
          </w:p>
        </w:tc>
        <w:tc>
          <w:tcPr>
            <w:tcW w:w="2629" w:type="dxa"/>
          </w:tcPr>
          <w:p w14:paraId="45A53DD6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CC017</w:t>
            </w:r>
          </w:p>
        </w:tc>
      </w:tr>
      <w:tr w:rsidR="00933222" w14:paraId="19EAAA67" w14:textId="77777777">
        <w:trPr>
          <w:trHeight w:val="301"/>
        </w:trPr>
        <w:tc>
          <w:tcPr>
            <w:tcW w:w="3068" w:type="dxa"/>
          </w:tcPr>
          <w:p w14:paraId="55FF7F95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VENTA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3"/>
              </w:rPr>
              <w:t xml:space="preserve"> </w:t>
            </w:r>
            <w:r>
              <w:t>CATALOGO</w:t>
            </w:r>
          </w:p>
        </w:tc>
        <w:tc>
          <w:tcPr>
            <w:tcW w:w="2629" w:type="dxa"/>
          </w:tcPr>
          <w:p w14:paraId="45CE644D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CC018</w:t>
            </w:r>
          </w:p>
        </w:tc>
      </w:tr>
      <w:tr w:rsidR="00933222" w14:paraId="29713E5F" w14:textId="77777777">
        <w:trPr>
          <w:trHeight w:val="299"/>
        </w:trPr>
        <w:tc>
          <w:tcPr>
            <w:tcW w:w="3068" w:type="dxa"/>
          </w:tcPr>
          <w:p w14:paraId="5A97EF62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TARJETA</w:t>
            </w:r>
            <w:r>
              <w:rPr>
                <w:spacing w:val="-2"/>
              </w:rPr>
              <w:t xml:space="preserve"> </w:t>
            </w:r>
            <w:r>
              <w:t>ALKOSTO</w:t>
            </w:r>
          </w:p>
        </w:tc>
        <w:tc>
          <w:tcPr>
            <w:tcW w:w="2629" w:type="dxa"/>
          </w:tcPr>
          <w:p w14:paraId="11C764C3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CC019</w:t>
            </w:r>
          </w:p>
        </w:tc>
      </w:tr>
      <w:tr w:rsidR="00933222" w14:paraId="18A59FFD" w14:textId="77777777">
        <w:trPr>
          <w:trHeight w:val="299"/>
        </w:trPr>
        <w:tc>
          <w:tcPr>
            <w:tcW w:w="3068" w:type="dxa"/>
          </w:tcPr>
          <w:p w14:paraId="78727875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LIDERES</w:t>
            </w:r>
            <w:r>
              <w:rPr>
                <w:spacing w:val="-2"/>
              </w:rPr>
              <w:t xml:space="preserve"> </w:t>
            </w:r>
            <w:r>
              <w:t>VENTA</w:t>
            </w:r>
            <w:r>
              <w:rPr>
                <w:spacing w:val="-4"/>
              </w:rPr>
              <w:t xml:space="preserve"> </w:t>
            </w:r>
            <w:r>
              <w:t>DIRECTA</w:t>
            </w:r>
          </w:p>
        </w:tc>
        <w:tc>
          <w:tcPr>
            <w:tcW w:w="2629" w:type="dxa"/>
          </w:tcPr>
          <w:p w14:paraId="5A841850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CC020</w:t>
            </w:r>
          </w:p>
        </w:tc>
      </w:tr>
      <w:tr w:rsidR="00933222" w14:paraId="3569EC58" w14:textId="77777777">
        <w:trPr>
          <w:trHeight w:val="299"/>
        </w:trPr>
        <w:tc>
          <w:tcPr>
            <w:tcW w:w="3068" w:type="dxa"/>
          </w:tcPr>
          <w:p w14:paraId="24F7681B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PROTECCION</w:t>
            </w:r>
          </w:p>
        </w:tc>
        <w:tc>
          <w:tcPr>
            <w:tcW w:w="2629" w:type="dxa"/>
          </w:tcPr>
          <w:p w14:paraId="42619A51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CC021</w:t>
            </w:r>
          </w:p>
        </w:tc>
      </w:tr>
      <w:tr w:rsidR="00933222" w14:paraId="0897D006" w14:textId="77777777">
        <w:trPr>
          <w:trHeight w:val="299"/>
        </w:trPr>
        <w:tc>
          <w:tcPr>
            <w:tcW w:w="3068" w:type="dxa"/>
          </w:tcPr>
          <w:p w14:paraId="3B9CBA6B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CONSULTORES</w:t>
            </w:r>
            <w:r>
              <w:rPr>
                <w:spacing w:val="-5"/>
              </w:rPr>
              <w:t xml:space="preserve"> </w:t>
            </w:r>
            <w:r>
              <w:t>FINANCIEROS</w:t>
            </w:r>
          </w:p>
        </w:tc>
        <w:tc>
          <w:tcPr>
            <w:tcW w:w="2629" w:type="dxa"/>
          </w:tcPr>
          <w:p w14:paraId="06A87B88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CC022</w:t>
            </w:r>
          </w:p>
        </w:tc>
      </w:tr>
      <w:tr w:rsidR="00933222" w14:paraId="33BD5FDD" w14:textId="77777777">
        <w:trPr>
          <w:trHeight w:val="299"/>
        </w:trPr>
        <w:tc>
          <w:tcPr>
            <w:tcW w:w="3068" w:type="dxa"/>
          </w:tcPr>
          <w:p w14:paraId="431431D3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EXPANSION</w:t>
            </w:r>
            <w:r>
              <w:rPr>
                <w:spacing w:val="-5"/>
              </w:rPr>
              <w:t xml:space="preserve"> </w:t>
            </w:r>
            <w:r>
              <w:t>LOCAL</w:t>
            </w:r>
          </w:p>
        </w:tc>
        <w:tc>
          <w:tcPr>
            <w:tcW w:w="2629" w:type="dxa"/>
          </w:tcPr>
          <w:p w14:paraId="78C8359A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CC023</w:t>
            </w:r>
          </w:p>
        </w:tc>
      </w:tr>
      <w:tr w:rsidR="00933222" w14:paraId="6DE5361E" w14:textId="77777777">
        <w:trPr>
          <w:trHeight w:val="302"/>
        </w:trPr>
        <w:tc>
          <w:tcPr>
            <w:tcW w:w="3068" w:type="dxa"/>
          </w:tcPr>
          <w:p w14:paraId="03137223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PENDIENTE</w:t>
            </w:r>
          </w:p>
        </w:tc>
        <w:tc>
          <w:tcPr>
            <w:tcW w:w="2629" w:type="dxa"/>
          </w:tcPr>
          <w:p w14:paraId="1C0E5BD2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CC024</w:t>
            </w:r>
          </w:p>
        </w:tc>
      </w:tr>
      <w:tr w:rsidR="00933222" w14:paraId="2314F12A" w14:textId="77777777">
        <w:trPr>
          <w:trHeight w:val="299"/>
        </w:trPr>
        <w:tc>
          <w:tcPr>
            <w:tcW w:w="3068" w:type="dxa"/>
          </w:tcPr>
          <w:p w14:paraId="0D5A21E6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ALKOMPRAR</w:t>
            </w:r>
          </w:p>
        </w:tc>
        <w:tc>
          <w:tcPr>
            <w:tcW w:w="2629" w:type="dxa"/>
          </w:tcPr>
          <w:p w14:paraId="55D337EA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CC025</w:t>
            </w:r>
          </w:p>
        </w:tc>
      </w:tr>
      <w:tr w:rsidR="00933222" w14:paraId="69058F74" w14:textId="77777777">
        <w:trPr>
          <w:trHeight w:val="299"/>
        </w:trPr>
        <w:tc>
          <w:tcPr>
            <w:tcW w:w="3068" w:type="dxa"/>
          </w:tcPr>
          <w:p w14:paraId="757493F9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WESURA</w:t>
            </w:r>
          </w:p>
        </w:tc>
        <w:tc>
          <w:tcPr>
            <w:tcW w:w="2629" w:type="dxa"/>
          </w:tcPr>
          <w:p w14:paraId="145DAEBF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CC026</w:t>
            </w:r>
          </w:p>
        </w:tc>
      </w:tr>
      <w:tr w:rsidR="00933222" w14:paraId="029821C4" w14:textId="77777777">
        <w:trPr>
          <w:trHeight w:val="299"/>
        </w:trPr>
        <w:tc>
          <w:tcPr>
            <w:tcW w:w="3068" w:type="dxa"/>
          </w:tcPr>
          <w:p w14:paraId="155D4C94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ALIANZA</w:t>
            </w:r>
            <w:r>
              <w:rPr>
                <w:spacing w:val="-3"/>
              </w:rPr>
              <w:t xml:space="preserve"> </w:t>
            </w:r>
            <w:r>
              <w:t>CORBETA</w:t>
            </w:r>
          </w:p>
        </w:tc>
        <w:tc>
          <w:tcPr>
            <w:tcW w:w="2629" w:type="dxa"/>
          </w:tcPr>
          <w:p w14:paraId="374F91C6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CC027</w:t>
            </w:r>
          </w:p>
        </w:tc>
      </w:tr>
      <w:tr w:rsidR="00933222" w14:paraId="72841A6C" w14:textId="77777777">
        <w:trPr>
          <w:trHeight w:val="300"/>
        </w:trPr>
        <w:tc>
          <w:tcPr>
            <w:tcW w:w="3068" w:type="dxa"/>
          </w:tcPr>
          <w:p w14:paraId="2153FE99" w14:textId="77777777" w:rsidR="00933222" w:rsidRDefault="00000000">
            <w:pPr>
              <w:pStyle w:val="TableParagraph"/>
              <w:spacing w:before="31" w:line="249" w:lineRule="exact"/>
              <w:ind w:left="71"/>
            </w:pPr>
            <w:r>
              <w:t>AFFINNITY</w:t>
            </w:r>
          </w:p>
        </w:tc>
        <w:tc>
          <w:tcPr>
            <w:tcW w:w="2629" w:type="dxa"/>
          </w:tcPr>
          <w:p w14:paraId="2E5AF55F" w14:textId="77777777" w:rsidR="00933222" w:rsidRDefault="00000000">
            <w:pPr>
              <w:pStyle w:val="TableParagraph"/>
              <w:spacing w:before="31" w:line="249" w:lineRule="exact"/>
              <w:ind w:left="69"/>
            </w:pPr>
            <w:r>
              <w:t>CC028</w:t>
            </w:r>
          </w:p>
        </w:tc>
      </w:tr>
      <w:tr w:rsidR="00933222" w14:paraId="4369B88B" w14:textId="77777777">
        <w:trPr>
          <w:trHeight w:val="299"/>
        </w:trPr>
        <w:tc>
          <w:tcPr>
            <w:tcW w:w="3068" w:type="dxa"/>
          </w:tcPr>
          <w:p w14:paraId="50F68410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BANCASEGUROS</w:t>
            </w:r>
            <w:r>
              <w:rPr>
                <w:spacing w:val="-5"/>
              </w:rPr>
              <w:t xml:space="preserve"> </w:t>
            </w:r>
            <w:r>
              <w:t>BANCOLOMBIA</w:t>
            </w:r>
          </w:p>
        </w:tc>
        <w:tc>
          <w:tcPr>
            <w:tcW w:w="2629" w:type="dxa"/>
          </w:tcPr>
          <w:p w14:paraId="1C354A22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CC029</w:t>
            </w:r>
          </w:p>
        </w:tc>
      </w:tr>
      <w:tr w:rsidR="00933222" w14:paraId="44680DBD" w14:textId="77777777">
        <w:trPr>
          <w:trHeight w:val="301"/>
        </w:trPr>
        <w:tc>
          <w:tcPr>
            <w:tcW w:w="3068" w:type="dxa"/>
          </w:tcPr>
          <w:p w14:paraId="49D97D32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BANCASEGUROS</w:t>
            </w:r>
            <w:r>
              <w:rPr>
                <w:spacing w:val="-5"/>
              </w:rPr>
              <w:t xml:space="preserve"> </w:t>
            </w:r>
            <w:r>
              <w:t>FALABELLA</w:t>
            </w:r>
          </w:p>
        </w:tc>
        <w:tc>
          <w:tcPr>
            <w:tcW w:w="2629" w:type="dxa"/>
          </w:tcPr>
          <w:p w14:paraId="37A4B2B1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CC030</w:t>
            </w:r>
          </w:p>
        </w:tc>
      </w:tr>
      <w:tr w:rsidR="00933222" w14:paraId="1E1C980A" w14:textId="77777777">
        <w:trPr>
          <w:trHeight w:val="299"/>
        </w:trPr>
        <w:tc>
          <w:tcPr>
            <w:tcW w:w="3068" w:type="dxa"/>
          </w:tcPr>
          <w:p w14:paraId="66E3D28A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BANCASEGUROS</w:t>
            </w:r>
            <w:r>
              <w:rPr>
                <w:spacing w:val="-5"/>
              </w:rPr>
              <w:t xml:space="preserve"> </w:t>
            </w:r>
            <w:r>
              <w:t>CONFIAR</w:t>
            </w:r>
          </w:p>
        </w:tc>
        <w:tc>
          <w:tcPr>
            <w:tcW w:w="2629" w:type="dxa"/>
          </w:tcPr>
          <w:p w14:paraId="4D10F1E4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CC031</w:t>
            </w:r>
          </w:p>
        </w:tc>
      </w:tr>
      <w:tr w:rsidR="00933222" w14:paraId="6AD14D2C" w14:textId="77777777">
        <w:trPr>
          <w:trHeight w:val="299"/>
        </w:trPr>
        <w:tc>
          <w:tcPr>
            <w:tcW w:w="3068" w:type="dxa"/>
          </w:tcPr>
          <w:p w14:paraId="4A0173CD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OTRAS</w:t>
            </w:r>
            <w:r>
              <w:rPr>
                <w:spacing w:val="-4"/>
              </w:rPr>
              <w:t xml:space="preserve"> </w:t>
            </w:r>
            <w:r>
              <w:t>ENTIDADES</w:t>
            </w:r>
            <w:r>
              <w:rPr>
                <w:spacing w:val="-3"/>
              </w:rPr>
              <w:t xml:space="preserve"> </w:t>
            </w:r>
            <w:r>
              <w:t>FINANCIERAS</w:t>
            </w:r>
          </w:p>
        </w:tc>
        <w:tc>
          <w:tcPr>
            <w:tcW w:w="2629" w:type="dxa"/>
          </w:tcPr>
          <w:p w14:paraId="34C453D8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CC032</w:t>
            </w:r>
          </w:p>
        </w:tc>
      </w:tr>
      <w:tr w:rsidR="00933222" w14:paraId="22B2FF27" w14:textId="77777777">
        <w:trPr>
          <w:trHeight w:val="299"/>
        </w:trPr>
        <w:tc>
          <w:tcPr>
            <w:tcW w:w="3068" w:type="dxa"/>
          </w:tcPr>
          <w:p w14:paraId="7A8A8AAA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TELEVENTAS</w:t>
            </w:r>
            <w:r>
              <w:rPr>
                <w:spacing w:val="-5"/>
              </w:rPr>
              <w:t xml:space="preserve"> </w:t>
            </w:r>
            <w:r>
              <w:t>DIRECTO</w:t>
            </w:r>
          </w:p>
        </w:tc>
        <w:tc>
          <w:tcPr>
            <w:tcW w:w="2629" w:type="dxa"/>
          </w:tcPr>
          <w:p w14:paraId="2FF69B5D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CC033</w:t>
            </w:r>
          </w:p>
        </w:tc>
      </w:tr>
      <w:tr w:rsidR="00933222" w14:paraId="596F31C9" w14:textId="77777777">
        <w:trPr>
          <w:trHeight w:val="299"/>
        </w:trPr>
        <w:tc>
          <w:tcPr>
            <w:tcW w:w="3068" w:type="dxa"/>
          </w:tcPr>
          <w:p w14:paraId="47F32FC4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TELEVENTAS</w:t>
            </w:r>
            <w:r>
              <w:rPr>
                <w:spacing w:val="-7"/>
              </w:rPr>
              <w:t xml:space="preserve"> </w:t>
            </w:r>
            <w:r>
              <w:t>BANCASEGUROS</w:t>
            </w:r>
          </w:p>
        </w:tc>
        <w:tc>
          <w:tcPr>
            <w:tcW w:w="2629" w:type="dxa"/>
          </w:tcPr>
          <w:p w14:paraId="577C5FAC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CC034</w:t>
            </w:r>
          </w:p>
        </w:tc>
      </w:tr>
      <w:tr w:rsidR="00933222" w14:paraId="66E33B5A" w14:textId="77777777">
        <w:trPr>
          <w:trHeight w:val="299"/>
        </w:trPr>
        <w:tc>
          <w:tcPr>
            <w:tcW w:w="3068" w:type="dxa"/>
          </w:tcPr>
          <w:p w14:paraId="19D5BFDE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TELEVENTAS</w:t>
            </w:r>
            <w:r>
              <w:rPr>
                <w:spacing w:val="-4"/>
              </w:rPr>
              <w:t xml:space="preserve"> </w:t>
            </w:r>
            <w:r>
              <w:t>TRADICIONAL</w:t>
            </w:r>
          </w:p>
        </w:tc>
        <w:tc>
          <w:tcPr>
            <w:tcW w:w="2629" w:type="dxa"/>
          </w:tcPr>
          <w:p w14:paraId="382E64F1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CC035</w:t>
            </w:r>
          </w:p>
        </w:tc>
      </w:tr>
      <w:tr w:rsidR="00933222" w14:paraId="7D24C928" w14:textId="77777777">
        <w:trPr>
          <w:trHeight w:val="301"/>
        </w:trPr>
        <w:tc>
          <w:tcPr>
            <w:tcW w:w="3068" w:type="dxa"/>
          </w:tcPr>
          <w:p w14:paraId="3668E8AD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TELEVENTAS</w:t>
            </w:r>
            <w:r>
              <w:rPr>
                <w:spacing w:val="-5"/>
              </w:rPr>
              <w:t xml:space="preserve"> </w:t>
            </w:r>
            <w:r>
              <w:t>RETAIL</w:t>
            </w:r>
          </w:p>
        </w:tc>
        <w:tc>
          <w:tcPr>
            <w:tcW w:w="2629" w:type="dxa"/>
          </w:tcPr>
          <w:p w14:paraId="71B30DC9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CC037</w:t>
            </w:r>
          </w:p>
        </w:tc>
      </w:tr>
    </w:tbl>
    <w:p w14:paraId="07460E87" w14:textId="77777777" w:rsidR="00933222" w:rsidRDefault="00933222">
      <w:pPr>
        <w:spacing w:line="249" w:lineRule="exact"/>
        <w:sectPr w:rsidR="00933222">
          <w:pgSz w:w="11910" w:h="16840"/>
          <w:pgMar w:top="1380" w:right="360" w:bottom="280" w:left="400" w:header="720" w:footer="720" w:gutter="0"/>
          <w:cols w:space="720"/>
        </w:sectPr>
      </w:pPr>
    </w:p>
    <w:tbl>
      <w:tblPr>
        <w:tblW w:w="0" w:type="auto"/>
        <w:tblInd w:w="2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8"/>
        <w:gridCol w:w="2629"/>
      </w:tblGrid>
      <w:tr w:rsidR="00933222" w14:paraId="5A9DB55C" w14:textId="77777777">
        <w:trPr>
          <w:trHeight w:val="300"/>
        </w:trPr>
        <w:tc>
          <w:tcPr>
            <w:tcW w:w="3068" w:type="dxa"/>
          </w:tcPr>
          <w:p w14:paraId="25A8026C" w14:textId="77777777" w:rsidR="00933222" w:rsidRDefault="00000000">
            <w:pPr>
              <w:pStyle w:val="TableParagraph"/>
              <w:spacing w:before="30" w:line="250" w:lineRule="exact"/>
              <w:ind w:left="71"/>
            </w:pPr>
            <w:r>
              <w:lastRenderedPageBreak/>
              <w:t>TELEVENTAS</w:t>
            </w:r>
            <w:r>
              <w:rPr>
                <w:spacing w:val="-6"/>
              </w:rPr>
              <w:t xml:space="preserve"> </w:t>
            </w:r>
            <w:r>
              <w:t>PROTECCION</w:t>
            </w:r>
          </w:p>
        </w:tc>
        <w:tc>
          <w:tcPr>
            <w:tcW w:w="2629" w:type="dxa"/>
          </w:tcPr>
          <w:p w14:paraId="3971B79C" w14:textId="77777777" w:rsidR="00933222" w:rsidRDefault="00000000">
            <w:pPr>
              <w:pStyle w:val="TableParagraph"/>
              <w:spacing w:before="30" w:line="250" w:lineRule="exact"/>
              <w:ind w:left="69"/>
            </w:pPr>
            <w:r>
              <w:t>CC038</w:t>
            </w:r>
          </w:p>
        </w:tc>
      </w:tr>
      <w:tr w:rsidR="00933222" w14:paraId="09707ED5" w14:textId="77777777">
        <w:trPr>
          <w:trHeight w:val="299"/>
        </w:trPr>
        <w:tc>
          <w:tcPr>
            <w:tcW w:w="3068" w:type="dxa"/>
          </w:tcPr>
          <w:p w14:paraId="6F437485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MIS</w:t>
            </w:r>
            <w:r>
              <w:rPr>
                <w:spacing w:val="-2"/>
              </w:rPr>
              <w:t xml:space="preserve"> </w:t>
            </w:r>
            <w:r>
              <w:t>ALIADOS</w:t>
            </w:r>
          </w:p>
        </w:tc>
        <w:tc>
          <w:tcPr>
            <w:tcW w:w="2629" w:type="dxa"/>
          </w:tcPr>
          <w:p w14:paraId="09D9F3F4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CC039</w:t>
            </w:r>
          </w:p>
        </w:tc>
      </w:tr>
      <w:tr w:rsidR="00933222" w14:paraId="66E601EE" w14:textId="77777777">
        <w:trPr>
          <w:trHeight w:val="302"/>
        </w:trPr>
        <w:tc>
          <w:tcPr>
            <w:tcW w:w="3068" w:type="dxa"/>
          </w:tcPr>
          <w:p w14:paraId="3BBE64C8" w14:textId="77777777" w:rsidR="00933222" w:rsidRDefault="00000000">
            <w:pPr>
              <w:pStyle w:val="TableParagraph"/>
              <w:spacing w:before="32" w:line="249" w:lineRule="exact"/>
              <w:ind w:left="71"/>
            </w:pPr>
            <w:r>
              <w:t>CORRESPONSALES</w:t>
            </w:r>
          </w:p>
        </w:tc>
        <w:tc>
          <w:tcPr>
            <w:tcW w:w="2629" w:type="dxa"/>
          </w:tcPr>
          <w:p w14:paraId="122D175D" w14:textId="77777777" w:rsidR="00933222" w:rsidRDefault="00000000">
            <w:pPr>
              <w:pStyle w:val="TableParagraph"/>
              <w:spacing w:before="32" w:line="249" w:lineRule="exact"/>
              <w:ind w:left="69"/>
            </w:pPr>
            <w:r>
              <w:t>CC040</w:t>
            </w:r>
          </w:p>
        </w:tc>
      </w:tr>
      <w:tr w:rsidR="00933222" w14:paraId="5E23E4D8" w14:textId="77777777">
        <w:trPr>
          <w:trHeight w:val="299"/>
        </w:trPr>
        <w:tc>
          <w:tcPr>
            <w:tcW w:w="3068" w:type="dxa"/>
          </w:tcPr>
          <w:p w14:paraId="20E4FBAD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ALIANZA</w:t>
            </w:r>
            <w:r>
              <w:rPr>
                <w:spacing w:val="-1"/>
              </w:rPr>
              <w:t xml:space="preserve"> </w:t>
            </w:r>
            <w:r>
              <w:t>EURO</w:t>
            </w:r>
          </w:p>
        </w:tc>
        <w:tc>
          <w:tcPr>
            <w:tcW w:w="2629" w:type="dxa"/>
          </w:tcPr>
          <w:p w14:paraId="0B97EB20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CC041</w:t>
            </w:r>
          </w:p>
        </w:tc>
      </w:tr>
      <w:tr w:rsidR="00933222" w14:paraId="22A7145C" w14:textId="77777777">
        <w:trPr>
          <w:trHeight w:val="299"/>
        </w:trPr>
        <w:tc>
          <w:tcPr>
            <w:tcW w:w="3068" w:type="dxa"/>
          </w:tcPr>
          <w:p w14:paraId="220F117B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ALIANZA</w:t>
            </w:r>
            <w:r>
              <w:rPr>
                <w:spacing w:val="-3"/>
              </w:rPr>
              <w:t xml:space="preserve"> </w:t>
            </w:r>
            <w:r>
              <w:t>FLAMINGO</w:t>
            </w:r>
          </w:p>
        </w:tc>
        <w:tc>
          <w:tcPr>
            <w:tcW w:w="2629" w:type="dxa"/>
          </w:tcPr>
          <w:p w14:paraId="371E5B73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CC042</w:t>
            </w:r>
          </w:p>
        </w:tc>
      </w:tr>
      <w:tr w:rsidR="00933222" w14:paraId="629666AF" w14:textId="77777777">
        <w:trPr>
          <w:trHeight w:val="299"/>
        </w:trPr>
        <w:tc>
          <w:tcPr>
            <w:tcW w:w="3068" w:type="dxa"/>
          </w:tcPr>
          <w:p w14:paraId="7EC4CF21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ALIANZA</w:t>
            </w:r>
            <w:r>
              <w:rPr>
                <w:spacing w:val="-3"/>
              </w:rPr>
              <w:t xml:space="preserve"> </w:t>
            </w:r>
            <w:r>
              <w:t>CENCOSUD</w:t>
            </w:r>
          </w:p>
        </w:tc>
        <w:tc>
          <w:tcPr>
            <w:tcW w:w="2629" w:type="dxa"/>
          </w:tcPr>
          <w:p w14:paraId="5F4B30A7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CC043</w:t>
            </w:r>
          </w:p>
        </w:tc>
      </w:tr>
      <w:tr w:rsidR="00933222" w14:paraId="75651A28" w14:textId="77777777">
        <w:trPr>
          <w:trHeight w:val="299"/>
        </w:trPr>
        <w:tc>
          <w:tcPr>
            <w:tcW w:w="3068" w:type="dxa"/>
          </w:tcPr>
          <w:p w14:paraId="3EEE369E" w14:textId="77777777" w:rsidR="00933222" w:rsidRDefault="00000000">
            <w:pPr>
              <w:pStyle w:val="TableParagraph"/>
              <w:spacing w:before="30" w:line="249" w:lineRule="exact"/>
              <w:ind w:left="71"/>
            </w:pPr>
            <w:r>
              <w:t>GRAN</w:t>
            </w:r>
            <w:r>
              <w:rPr>
                <w:spacing w:val="-1"/>
              </w:rPr>
              <w:t xml:space="preserve"> </w:t>
            </w:r>
            <w:r>
              <w:t>EMPRESA</w:t>
            </w:r>
          </w:p>
        </w:tc>
        <w:tc>
          <w:tcPr>
            <w:tcW w:w="2629" w:type="dxa"/>
          </w:tcPr>
          <w:p w14:paraId="53B22C94" w14:textId="77777777" w:rsidR="00933222" w:rsidRDefault="00000000">
            <w:pPr>
              <w:pStyle w:val="TableParagraph"/>
              <w:spacing w:before="30" w:line="249" w:lineRule="exact"/>
              <w:ind w:left="69"/>
            </w:pPr>
            <w:r>
              <w:t>CC044</w:t>
            </w:r>
          </w:p>
        </w:tc>
      </w:tr>
    </w:tbl>
    <w:p w14:paraId="42A95C0E" w14:textId="77777777" w:rsidR="00933222" w:rsidRDefault="00933222">
      <w:pPr>
        <w:pStyle w:val="Textoindependiente"/>
        <w:rPr>
          <w:b/>
          <w:sz w:val="20"/>
        </w:rPr>
      </w:pPr>
    </w:p>
    <w:p w14:paraId="763D51BC" w14:textId="77777777" w:rsidR="00933222" w:rsidRDefault="00933222">
      <w:pPr>
        <w:pStyle w:val="Textoindependiente"/>
        <w:spacing w:before="11"/>
        <w:rPr>
          <w:b/>
          <w:sz w:val="16"/>
        </w:rPr>
      </w:pPr>
    </w:p>
    <w:p w14:paraId="29759288" w14:textId="77777777" w:rsidR="00933222" w:rsidRDefault="00000000">
      <w:pPr>
        <w:pStyle w:val="Ttulo1"/>
        <w:spacing w:before="0"/>
      </w:pPr>
      <w:r>
        <w:t>Tipo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Negocio</w:t>
      </w:r>
    </w:p>
    <w:p w14:paraId="1E83415A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3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3545"/>
      </w:tblGrid>
      <w:tr w:rsidR="00933222" w14:paraId="58438349" w14:textId="77777777">
        <w:trPr>
          <w:trHeight w:val="268"/>
        </w:trPr>
        <w:tc>
          <w:tcPr>
            <w:tcW w:w="1316" w:type="dxa"/>
          </w:tcPr>
          <w:p w14:paraId="2C6EDA49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5" w:type="dxa"/>
          </w:tcPr>
          <w:p w14:paraId="33B8EC06" w14:textId="77777777" w:rsidR="00933222" w:rsidRDefault="00000000">
            <w:pPr>
              <w:pStyle w:val="TableParagraph"/>
              <w:spacing w:line="248" w:lineRule="exact"/>
            </w:pPr>
            <w:r>
              <w:t>Descripción</w:t>
            </w:r>
          </w:p>
        </w:tc>
      </w:tr>
      <w:tr w:rsidR="00933222" w14:paraId="7C6BF35D" w14:textId="77777777">
        <w:trPr>
          <w:trHeight w:val="268"/>
        </w:trPr>
        <w:tc>
          <w:tcPr>
            <w:tcW w:w="1316" w:type="dxa"/>
          </w:tcPr>
          <w:p w14:paraId="311070F2" w14:textId="77777777" w:rsidR="00933222" w:rsidRDefault="00000000">
            <w:pPr>
              <w:pStyle w:val="TableParagraph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INDIVIDUAL</w:t>
            </w:r>
          </w:p>
        </w:tc>
        <w:tc>
          <w:tcPr>
            <w:tcW w:w="3545" w:type="dxa"/>
          </w:tcPr>
          <w:p w14:paraId="5EC9BD31" w14:textId="77777777" w:rsidR="00933222" w:rsidRDefault="00000000">
            <w:pPr>
              <w:pStyle w:val="TableParagraph"/>
              <w:spacing w:line="248" w:lineRule="exact"/>
            </w:pPr>
            <w:r>
              <w:t>Individual</w:t>
            </w:r>
          </w:p>
        </w:tc>
      </w:tr>
      <w:tr w:rsidR="00933222" w14:paraId="2CA403B8" w14:textId="77777777">
        <w:trPr>
          <w:trHeight w:val="271"/>
        </w:trPr>
        <w:tc>
          <w:tcPr>
            <w:tcW w:w="1316" w:type="dxa"/>
          </w:tcPr>
          <w:p w14:paraId="54642C92" w14:textId="77777777" w:rsidR="00933222" w:rsidRDefault="00000000">
            <w:pPr>
              <w:pStyle w:val="TableParagraph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D3D3D3"/>
              </w:rPr>
              <w:t>COLECTIVO</w:t>
            </w:r>
          </w:p>
        </w:tc>
        <w:tc>
          <w:tcPr>
            <w:tcW w:w="3545" w:type="dxa"/>
          </w:tcPr>
          <w:p w14:paraId="220ECB8F" w14:textId="77777777" w:rsidR="00933222" w:rsidRDefault="00000000">
            <w:pPr>
              <w:pStyle w:val="TableParagraph"/>
              <w:spacing w:line="251" w:lineRule="exact"/>
            </w:pPr>
            <w:r>
              <w:t>Colectiva</w:t>
            </w:r>
          </w:p>
        </w:tc>
      </w:tr>
    </w:tbl>
    <w:p w14:paraId="2B2F6A5C" w14:textId="77777777" w:rsidR="00933222" w:rsidRDefault="00000000">
      <w:pPr>
        <w:ind w:left="1040"/>
        <w:rPr>
          <w:b/>
        </w:rPr>
      </w:pPr>
      <w:r>
        <w:rPr>
          <w:b/>
        </w:rPr>
        <w:t>Tipo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Relación</w:t>
      </w:r>
    </w:p>
    <w:p w14:paraId="55100DF5" w14:textId="77777777" w:rsidR="00933222" w:rsidRDefault="00933222">
      <w:pPr>
        <w:pStyle w:val="Textoindependiente"/>
        <w:spacing w:before="9"/>
        <w:rPr>
          <w:b/>
          <w:sz w:val="14"/>
        </w:rPr>
      </w:pPr>
    </w:p>
    <w:tbl>
      <w:tblPr>
        <w:tblW w:w="0" w:type="auto"/>
        <w:tblInd w:w="3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3545"/>
      </w:tblGrid>
      <w:tr w:rsidR="00933222" w14:paraId="751DDED8" w14:textId="77777777">
        <w:trPr>
          <w:trHeight w:val="268"/>
        </w:trPr>
        <w:tc>
          <w:tcPr>
            <w:tcW w:w="1316" w:type="dxa"/>
          </w:tcPr>
          <w:p w14:paraId="63F4553B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5" w:type="dxa"/>
          </w:tcPr>
          <w:p w14:paraId="2F76A17C" w14:textId="77777777" w:rsidR="00933222" w:rsidRDefault="00000000">
            <w:pPr>
              <w:pStyle w:val="TableParagraph"/>
              <w:spacing w:line="248" w:lineRule="exact"/>
            </w:pPr>
            <w:r>
              <w:t>Descripción</w:t>
            </w:r>
          </w:p>
        </w:tc>
      </w:tr>
      <w:tr w:rsidR="00933222" w14:paraId="5246ABC0" w14:textId="77777777">
        <w:trPr>
          <w:trHeight w:val="268"/>
        </w:trPr>
        <w:tc>
          <w:tcPr>
            <w:tcW w:w="1316" w:type="dxa"/>
          </w:tcPr>
          <w:p w14:paraId="15FB0BA4" w14:textId="77777777" w:rsidR="00933222" w:rsidRDefault="00000000">
            <w:pPr>
              <w:pStyle w:val="TableParagraph"/>
              <w:spacing w:line="248" w:lineRule="exact"/>
            </w:pPr>
            <w:r>
              <w:t>FAMILIA</w:t>
            </w:r>
          </w:p>
        </w:tc>
        <w:tc>
          <w:tcPr>
            <w:tcW w:w="3545" w:type="dxa"/>
          </w:tcPr>
          <w:p w14:paraId="5AFA6021" w14:textId="77777777" w:rsidR="00933222" w:rsidRDefault="00000000">
            <w:pPr>
              <w:pStyle w:val="TableParagraph"/>
              <w:spacing w:line="248" w:lineRule="exact"/>
            </w:pPr>
            <w:r>
              <w:t>FAMILIAR</w:t>
            </w:r>
          </w:p>
        </w:tc>
      </w:tr>
      <w:tr w:rsidR="00933222" w14:paraId="343BE68A" w14:textId="77777777">
        <w:trPr>
          <w:trHeight w:val="268"/>
        </w:trPr>
        <w:tc>
          <w:tcPr>
            <w:tcW w:w="1316" w:type="dxa"/>
          </w:tcPr>
          <w:p w14:paraId="7C37D5D0" w14:textId="77777777" w:rsidR="00933222" w:rsidRDefault="00000000">
            <w:pPr>
              <w:pStyle w:val="TableParagraph"/>
              <w:spacing w:line="248" w:lineRule="exact"/>
            </w:pPr>
            <w:r>
              <w:t>CONYUGE</w:t>
            </w:r>
          </w:p>
        </w:tc>
        <w:tc>
          <w:tcPr>
            <w:tcW w:w="3545" w:type="dxa"/>
          </w:tcPr>
          <w:p w14:paraId="05129071" w14:textId="77777777" w:rsidR="00933222" w:rsidRDefault="00000000">
            <w:pPr>
              <w:pStyle w:val="TableParagraph"/>
              <w:spacing w:line="248" w:lineRule="exact"/>
            </w:pPr>
            <w:r>
              <w:t>CONYUGUE</w:t>
            </w:r>
          </w:p>
        </w:tc>
      </w:tr>
      <w:tr w:rsidR="00933222" w14:paraId="5A654FDE" w14:textId="77777777">
        <w:trPr>
          <w:trHeight w:val="268"/>
        </w:trPr>
        <w:tc>
          <w:tcPr>
            <w:tcW w:w="1316" w:type="dxa"/>
          </w:tcPr>
          <w:p w14:paraId="79080B67" w14:textId="77777777" w:rsidR="00933222" w:rsidRDefault="00000000">
            <w:pPr>
              <w:pStyle w:val="TableParagraph"/>
              <w:spacing w:line="248" w:lineRule="exact"/>
            </w:pPr>
            <w:r>
              <w:t>SOCIO</w:t>
            </w:r>
          </w:p>
        </w:tc>
        <w:tc>
          <w:tcPr>
            <w:tcW w:w="3545" w:type="dxa"/>
          </w:tcPr>
          <w:p w14:paraId="44AA755D" w14:textId="77777777" w:rsidR="00933222" w:rsidRDefault="00000000">
            <w:pPr>
              <w:pStyle w:val="TableParagraph"/>
              <w:spacing w:line="248" w:lineRule="exact"/>
            </w:pPr>
            <w:r>
              <w:t>SOCIEDAD</w:t>
            </w:r>
          </w:p>
        </w:tc>
      </w:tr>
    </w:tbl>
    <w:p w14:paraId="7BB5E4BE" w14:textId="77777777" w:rsidR="00933222" w:rsidRDefault="00933222">
      <w:pPr>
        <w:pStyle w:val="Textoindependiente"/>
        <w:rPr>
          <w:b/>
        </w:rPr>
      </w:pPr>
    </w:p>
    <w:p w14:paraId="0C1538D9" w14:textId="77777777" w:rsidR="00933222" w:rsidRDefault="00000000">
      <w:pPr>
        <w:pStyle w:val="Ttulo1"/>
        <w:spacing w:before="182"/>
      </w:pPr>
      <w:r>
        <w:t>Relaciones</w:t>
      </w:r>
    </w:p>
    <w:p w14:paraId="25329EFF" w14:textId="77777777" w:rsidR="00933222" w:rsidRDefault="00933222">
      <w:pPr>
        <w:pStyle w:val="Textoindependiente"/>
        <w:spacing w:before="10"/>
        <w:rPr>
          <w:b/>
          <w:sz w:val="14"/>
        </w:rPr>
      </w:pPr>
    </w:p>
    <w:tbl>
      <w:tblPr>
        <w:tblW w:w="0" w:type="auto"/>
        <w:tblInd w:w="29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3980"/>
      </w:tblGrid>
      <w:tr w:rsidR="00933222" w14:paraId="3C722CE3" w14:textId="77777777">
        <w:trPr>
          <w:trHeight w:val="268"/>
        </w:trPr>
        <w:tc>
          <w:tcPr>
            <w:tcW w:w="1316" w:type="dxa"/>
          </w:tcPr>
          <w:p w14:paraId="220A5F06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980" w:type="dxa"/>
          </w:tcPr>
          <w:p w14:paraId="02EC407A" w14:textId="77777777" w:rsidR="00933222" w:rsidRDefault="00000000">
            <w:pPr>
              <w:pStyle w:val="TableParagraph"/>
              <w:spacing w:line="248" w:lineRule="exact"/>
            </w:pPr>
            <w:r>
              <w:t>Descripción</w:t>
            </w:r>
          </w:p>
        </w:tc>
      </w:tr>
      <w:tr w:rsidR="00933222" w14:paraId="0F63E689" w14:textId="77777777">
        <w:trPr>
          <w:trHeight w:val="270"/>
        </w:trPr>
        <w:tc>
          <w:tcPr>
            <w:tcW w:w="1316" w:type="dxa"/>
          </w:tcPr>
          <w:p w14:paraId="0330CC86" w14:textId="77777777" w:rsidR="00933222" w:rsidRDefault="00000000">
            <w:pPr>
              <w:pStyle w:val="TableParagraph"/>
              <w:spacing w:line="251" w:lineRule="exact"/>
            </w:pPr>
            <w:r>
              <w:t>R1</w:t>
            </w:r>
          </w:p>
        </w:tc>
        <w:tc>
          <w:tcPr>
            <w:tcW w:w="3980" w:type="dxa"/>
          </w:tcPr>
          <w:p w14:paraId="0222E2D0" w14:textId="77777777" w:rsidR="00933222" w:rsidRDefault="00000000">
            <w:pPr>
              <w:pStyle w:val="TableParagraph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REPRESENTANTE</w:t>
            </w:r>
          </w:p>
        </w:tc>
      </w:tr>
      <w:tr w:rsidR="00933222" w14:paraId="01DA4A86" w14:textId="77777777">
        <w:trPr>
          <w:trHeight w:val="270"/>
        </w:trPr>
        <w:tc>
          <w:tcPr>
            <w:tcW w:w="1316" w:type="dxa"/>
          </w:tcPr>
          <w:p w14:paraId="068FDD40" w14:textId="77777777" w:rsidR="00933222" w:rsidRDefault="00000000">
            <w:pPr>
              <w:pStyle w:val="TableParagraph"/>
              <w:spacing w:line="251" w:lineRule="exact"/>
            </w:pPr>
            <w:r>
              <w:t>R2</w:t>
            </w:r>
          </w:p>
        </w:tc>
        <w:tc>
          <w:tcPr>
            <w:tcW w:w="3980" w:type="dxa"/>
          </w:tcPr>
          <w:p w14:paraId="5827970A" w14:textId="77777777" w:rsidR="00933222" w:rsidRDefault="00000000">
            <w:pPr>
              <w:pStyle w:val="TableParagraph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PRESIDENTE</w:t>
            </w:r>
          </w:p>
        </w:tc>
      </w:tr>
      <w:tr w:rsidR="00933222" w14:paraId="130F7629" w14:textId="77777777">
        <w:trPr>
          <w:trHeight w:val="268"/>
        </w:trPr>
        <w:tc>
          <w:tcPr>
            <w:tcW w:w="1316" w:type="dxa"/>
          </w:tcPr>
          <w:p w14:paraId="2E69A98F" w14:textId="77777777" w:rsidR="00933222" w:rsidRDefault="00000000">
            <w:pPr>
              <w:pStyle w:val="TableParagraph"/>
              <w:spacing w:line="248" w:lineRule="exact"/>
            </w:pPr>
            <w:r>
              <w:t>R3</w:t>
            </w:r>
          </w:p>
        </w:tc>
        <w:tc>
          <w:tcPr>
            <w:tcW w:w="3980" w:type="dxa"/>
          </w:tcPr>
          <w:p w14:paraId="269A933E" w14:textId="77777777" w:rsidR="00933222" w:rsidRDefault="00000000">
            <w:pPr>
              <w:pStyle w:val="TableParagraph"/>
              <w:spacing w:before="57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VICEPRESIDENTE</w:t>
            </w:r>
          </w:p>
        </w:tc>
      </w:tr>
      <w:tr w:rsidR="00933222" w14:paraId="6EA5F308" w14:textId="77777777">
        <w:trPr>
          <w:trHeight w:val="271"/>
        </w:trPr>
        <w:tc>
          <w:tcPr>
            <w:tcW w:w="1316" w:type="dxa"/>
          </w:tcPr>
          <w:p w14:paraId="5334C50E" w14:textId="77777777" w:rsidR="00933222" w:rsidRDefault="00000000">
            <w:pPr>
              <w:pStyle w:val="TableParagraph"/>
              <w:spacing w:line="251" w:lineRule="exact"/>
            </w:pPr>
            <w:r>
              <w:t>R4</w:t>
            </w:r>
          </w:p>
        </w:tc>
        <w:tc>
          <w:tcPr>
            <w:tcW w:w="3980" w:type="dxa"/>
          </w:tcPr>
          <w:p w14:paraId="2A7892D6" w14:textId="77777777" w:rsidR="00933222" w:rsidRDefault="00000000">
            <w:pPr>
              <w:pStyle w:val="TableParagraph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GERENTE</w:t>
            </w:r>
          </w:p>
        </w:tc>
      </w:tr>
      <w:tr w:rsidR="00933222" w14:paraId="1CF3C8B2" w14:textId="77777777">
        <w:trPr>
          <w:trHeight w:val="270"/>
        </w:trPr>
        <w:tc>
          <w:tcPr>
            <w:tcW w:w="1316" w:type="dxa"/>
          </w:tcPr>
          <w:p w14:paraId="6F696B32" w14:textId="77777777" w:rsidR="00933222" w:rsidRDefault="00000000">
            <w:pPr>
              <w:pStyle w:val="TableParagraph"/>
              <w:spacing w:line="251" w:lineRule="exact"/>
            </w:pPr>
            <w:r>
              <w:t>R5</w:t>
            </w:r>
          </w:p>
        </w:tc>
        <w:tc>
          <w:tcPr>
            <w:tcW w:w="3980" w:type="dxa"/>
          </w:tcPr>
          <w:p w14:paraId="3A424F95" w14:textId="77777777" w:rsidR="00933222" w:rsidRDefault="00000000">
            <w:pPr>
              <w:pStyle w:val="TableParagraph"/>
              <w:spacing w:before="60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TESORERO</w:t>
            </w:r>
          </w:p>
        </w:tc>
      </w:tr>
      <w:tr w:rsidR="00933222" w14:paraId="4E84DEBF" w14:textId="77777777">
        <w:trPr>
          <w:trHeight w:val="268"/>
        </w:trPr>
        <w:tc>
          <w:tcPr>
            <w:tcW w:w="1316" w:type="dxa"/>
          </w:tcPr>
          <w:p w14:paraId="4F6705AB" w14:textId="77777777" w:rsidR="00933222" w:rsidRDefault="00000000">
            <w:pPr>
              <w:pStyle w:val="TableParagraph"/>
              <w:spacing w:line="248" w:lineRule="exact"/>
            </w:pPr>
            <w:r>
              <w:t>R6</w:t>
            </w:r>
          </w:p>
        </w:tc>
        <w:tc>
          <w:tcPr>
            <w:tcW w:w="3980" w:type="dxa"/>
          </w:tcPr>
          <w:p w14:paraId="3E514305" w14:textId="77777777" w:rsidR="00933222" w:rsidRDefault="00000000">
            <w:pPr>
              <w:pStyle w:val="TableParagraph"/>
              <w:spacing w:before="57" w:line="191" w:lineRule="exact"/>
              <w:rPr>
                <w:rFonts w:ascii="Consolas"/>
                <w:sz w:val="18"/>
              </w:rPr>
            </w:pPr>
            <w:r>
              <w:rPr>
                <w:rFonts w:ascii="Consolas"/>
                <w:color w:val="0451A4"/>
                <w:sz w:val="18"/>
              </w:rPr>
              <w:t>SOCIO</w:t>
            </w:r>
            <w:r>
              <w:rPr>
                <w:rFonts w:ascii="Consolas"/>
                <w:color w:val="0451A4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CON</w:t>
            </w:r>
            <w:r>
              <w:rPr>
                <w:rFonts w:ascii="Consolas"/>
                <w:color w:val="0451A4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PARTICIPACION SUPERIOR</w:t>
            </w:r>
            <w:r>
              <w:rPr>
                <w:rFonts w:ascii="Consolas"/>
                <w:color w:val="0451A4"/>
                <w:spacing w:val="-6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AL</w:t>
            </w:r>
            <w:r>
              <w:rPr>
                <w:rFonts w:ascii="Consolas"/>
                <w:color w:val="0451A4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0451A4"/>
                <w:sz w:val="18"/>
              </w:rPr>
              <w:t>5%</w:t>
            </w:r>
          </w:p>
        </w:tc>
      </w:tr>
    </w:tbl>
    <w:p w14:paraId="5A622D9C" w14:textId="77777777" w:rsidR="00933222" w:rsidRDefault="00933222">
      <w:pPr>
        <w:pStyle w:val="Textoindependiente"/>
        <w:rPr>
          <w:b/>
        </w:rPr>
      </w:pPr>
    </w:p>
    <w:p w14:paraId="037CACEA" w14:textId="77777777" w:rsidR="00933222" w:rsidRDefault="00000000">
      <w:pPr>
        <w:spacing w:before="182"/>
        <w:ind w:left="1040"/>
        <w:rPr>
          <w:b/>
        </w:rPr>
      </w:pPr>
      <w:r>
        <w:rPr>
          <w:b/>
        </w:rPr>
        <w:t>Parentesco</w:t>
      </w:r>
    </w:p>
    <w:p w14:paraId="61024E6B" w14:textId="77777777" w:rsidR="00933222" w:rsidRDefault="00933222">
      <w:pPr>
        <w:pStyle w:val="Textoindependiente"/>
        <w:spacing w:before="9" w:after="1"/>
        <w:rPr>
          <w:b/>
          <w:sz w:val="14"/>
        </w:rPr>
      </w:pPr>
    </w:p>
    <w:tbl>
      <w:tblPr>
        <w:tblW w:w="0" w:type="auto"/>
        <w:tblInd w:w="3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3545"/>
      </w:tblGrid>
      <w:tr w:rsidR="00933222" w14:paraId="593FA3BC" w14:textId="77777777">
        <w:trPr>
          <w:trHeight w:val="268"/>
        </w:trPr>
        <w:tc>
          <w:tcPr>
            <w:tcW w:w="1316" w:type="dxa"/>
          </w:tcPr>
          <w:p w14:paraId="30874EAA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5" w:type="dxa"/>
          </w:tcPr>
          <w:p w14:paraId="51E1A9E5" w14:textId="77777777" w:rsidR="00933222" w:rsidRDefault="00000000">
            <w:pPr>
              <w:pStyle w:val="TableParagraph"/>
              <w:spacing w:line="248" w:lineRule="exact"/>
            </w:pPr>
            <w:r>
              <w:t>Descripción</w:t>
            </w:r>
          </w:p>
        </w:tc>
      </w:tr>
      <w:tr w:rsidR="00933222" w14:paraId="36EFB116" w14:textId="77777777">
        <w:trPr>
          <w:trHeight w:val="268"/>
        </w:trPr>
        <w:tc>
          <w:tcPr>
            <w:tcW w:w="1316" w:type="dxa"/>
          </w:tcPr>
          <w:p w14:paraId="79795290" w14:textId="77777777" w:rsidR="00933222" w:rsidRDefault="00000000">
            <w:pPr>
              <w:pStyle w:val="TableParagraph"/>
              <w:spacing w:line="248" w:lineRule="exact"/>
            </w:pPr>
            <w:r>
              <w:t>01</w:t>
            </w:r>
          </w:p>
        </w:tc>
        <w:tc>
          <w:tcPr>
            <w:tcW w:w="3545" w:type="dxa"/>
          </w:tcPr>
          <w:p w14:paraId="3E615466" w14:textId="77777777" w:rsidR="00933222" w:rsidRDefault="00000000">
            <w:pPr>
              <w:pStyle w:val="TableParagraph"/>
              <w:spacing w:line="248" w:lineRule="exact"/>
            </w:pPr>
            <w:r>
              <w:t>Padres</w:t>
            </w:r>
          </w:p>
        </w:tc>
      </w:tr>
      <w:tr w:rsidR="00933222" w14:paraId="2E8801A7" w14:textId="77777777">
        <w:trPr>
          <w:trHeight w:val="270"/>
        </w:trPr>
        <w:tc>
          <w:tcPr>
            <w:tcW w:w="1316" w:type="dxa"/>
          </w:tcPr>
          <w:p w14:paraId="24695F47" w14:textId="77777777" w:rsidR="00933222" w:rsidRDefault="00000000">
            <w:pPr>
              <w:pStyle w:val="TableParagraph"/>
              <w:spacing w:before="1" w:line="249" w:lineRule="exact"/>
            </w:pPr>
            <w:r>
              <w:t>02</w:t>
            </w:r>
          </w:p>
        </w:tc>
        <w:tc>
          <w:tcPr>
            <w:tcW w:w="3545" w:type="dxa"/>
          </w:tcPr>
          <w:p w14:paraId="7978E8CD" w14:textId="77777777" w:rsidR="00933222" w:rsidRDefault="00000000">
            <w:pPr>
              <w:pStyle w:val="TableParagraph"/>
              <w:spacing w:before="1" w:line="249" w:lineRule="exact"/>
            </w:pPr>
            <w:r>
              <w:t>Abuelos</w:t>
            </w:r>
          </w:p>
        </w:tc>
      </w:tr>
      <w:tr w:rsidR="00933222" w14:paraId="54D3799D" w14:textId="77777777">
        <w:trPr>
          <w:trHeight w:val="268"/>
        </w:trPr>
        <w:tc>
          <w:tcPr>
            <w:tcW w:w="1316" w:type="dxa"/>
          </w:tcPr>
          <w:p w14:paraId="32B41CD7" w14:textId="77777777" w:rsidR="00933222" w:rsidRDefault="00000000">
            <w:pPr>
              <w:pStyle w:val="TableParagraph"/>
              <w:spacing w:line="248" w:lineRule="exact"/>
            </w:pPr>
            <w:r>
              <w:t>03</w:t>
            </w:r>
          </w:p>
        </w:tc>
        <w:tc>
          <w:tcPr>
            <w:tcW w:w="3545" w:type="dxa"/>
          </w:tcPr>
          <w:p w14:paraId="42C32E49" w14:textId="77777777" w:rsidR="00933222" w:rsidRDefault="00000000">
            <w:pPr>
              <w:pStyle w:val="TableParagraph"/>
              <w:spacing w:line="248" w:lineRule="exact"/>
            </w:pPr>
            <w:r>
              <w:t>Hermanos</w:t>
            </w:r>
          </w:p>
        </w:tc>
      </w:tr>
      <w:tr w:rsidR="00933222" w14:paraId="2D966B26" w14:textId="77777777">
        <w:trPr>
          <w:trHeight w:val="268"/>
        </w:trPr>
        <w:tc>
          <w:tcPr>
            <w:tcW w:w="1316" w:type="dxa"/>
          </w:tcPr>
          <w:p w14:paraId="4FED66BB" w14:textId="77777777" w:rsidR="00933222" w:rsidRDefault="00000000">
            <w:pPr>
              <w:pStyle w:val="TableParagraph"/>
              <w:spacing w:line="248" w:lineRule="exact"/>
            </w:pPr>
            <w:r>
              <w:t>04</w:t>
            </w:r>
          </w:p>
        </w:tc>
        <w:tc>
          <w:tcPr>
            <w:tcW w:w="3545" w:type="dxa"/>
          </w:tcPr>
          <w:p w14:paraId="618B06F2" w14:textId="77777777" w:rsidR="00933222" w:rsidRDefault="00000000">
            <w:pPr>
              <w:pStyle w:val="TableParagraph"/>
              <w:spacing w:line="248" w:lineRule="exact"/>
            </w:pPr>
            <w:r>
              <w:t>Hijos</w:t>
            </w:r>
          </w:p>
        </w:tc>
      </w:tr>
      <w:tr w:rsidR="00933222" w14:paraId="0745C355" w14:textId="77777777">
        <w:trPr>
          <w:trHeight w:val="268"/>
        </w:trPr>
        <w:tc>
          <w:tcPr>
            <w:tcW w:w="1316" w:type="dxa"/>
          </w:tcPr>
          <w:p w14:paraId="7E996698" w14:textId="77777777" w:rsidR="00933222" w:rsidRDefault="00000000">
            <w:pPr>
              <w:pStyle w:val="TableParagraph"/>
              <w:spacing w:line="248" w:lineRule="exact"/>
            </w:pPr>
            <w:r>
              <w:t>05</w:t>
            </w:r>
          </w:p>
        </w:tc>
        <w:tc>
          <w:tcPr>
            <w:tcW w:w="3545" w:type="dxa"/>
          </w:tcPr>
          <w:p w14:paraId="5E01D498" w14:textId="77777777" w:rsidR="00933222" w:rsidRDefault="00000000">
            <w:pPr>
              <w:pStyle w:val="TableParagraph"/>
              <w:spacing w:line="248" w:lineRule="exact"/>
            </w:pPr>
            <w:r>
              <w:t>Nietos</w:t>
            </w:r>
          </w:p>
        </w:tc>
      </w:tr>
      <w:tr w:rsidR="00933222" w14:paraId="5748BECF" w14:textId="77777777">
        <w:trPr>
          <w:trHeight w:val="269"/>
        </w:trPr>
        <w:tc>
          <w:tcPr>
            <w:tcW w:w="1316" w:type="dxa"/>
          </w:tcPr>
          <w:p w14:paraId="1A634DE0" w14:textId="77777777" w:rsidR="00933222" w:rsidRDefault="00000000">
            <w:pPr>
              <w:pStyle w:val="TableParagraph"/>
              <w:spacing w:line="249" w:lineRule="exact"/>
            </w:pPr>
            <w:r>
              <w:t>06</w:t>
            </w:r>
          </w:p>
        </w:tc>
        <w:tc>
          <w:tcPr>
            <w:tcW w:w="3545" w:type="dxa"/>
          </w:tcPr>
          <w:p w14:paraId="6EAF547A" w14:textId="77777777" w:rsidR="00933222" w:rsidRDefault="00000000">
            <w:pPr>
              <w:pStyle w:val="TableParagraph"/>
              <w:spacing w:line="249" w:lineRule="exact"/>
            </w:pPr>
            <w:r>
              <w:t>Yernos</w:t>
            </w:r>
          </w:p>
        </w:tc>
      </w:tr>
      <w:tr w:rsidR="00933222" w14:paraId="6946951C" w14:textId="77777777">
        <w:trPr>
          <w:trHeight w:val="268"/>
        </w:trPr>
        <w:tc>
          <w:tcPr>
            <w:tcW w:w="1316" w:type="dxa"/>
          </w:tcPr>
          <w:p w14:paraId="1CCCFA05" w14:textId="77777777" w:rsidR="00933222" w:rsidRDefault="00000000">
            <w:pPr>
              <w:pStyle w:val="TableParagraph"/>
              <w:spacing w:line="248" w:lineRule="exact"/>
            </w:pPr>
            <w:r>
              <w:t>07</w:t>
            </w:r>
          </w:p>
        </w:tc>
        <w:tc>
          <w:tcPr>
            <w:tcW w:w="3545" w:type="dxa"/>
          </w:tcPr>
          <w:p w14:paraId="7EA05E17" w14:textId="77777777" w:rsidR="00933222" w:rsidRDefault="00000000">
            <w:pPr>
              <w:pStyle w:val="TableParagraph"/>
              <w:spacing w:line="248" w:lineRule="exact"/>
            </w:pPr>
            <w:r>
              <w:t>Nueras</w:t>
            </w:r>
          </w:p>
        </w:tc>
      </w:tr>
      <w:tr w:rsidR="00933222" w14:paraId="542AEEF5" w14:textId="77777777">
        <w:trPr>
          <w:trHeight w:val="268"/>
        </w:trPr>
        <w:tc>
          <w:tcPr>
            <w:tcW w:w="1316" w:type="dxa"/>
          </w:tcPr>
          <w:p w14:paraId="53D33DA5" w14:textId="77777777" w:rsidR="00933222" w:rsidRDefault="00000000">
            <w:pPr>
              <w:pStyle w:val="TableParagraph"/>
              <w:spacing w:line="248" w:lineRule="exact"/>
            </w:pPr>
            <w:r>
              <w:t>08</w:t>
            </w:r>
          </w:p>
        </w:tc>
        <w:tc>
          <w:tcPr>
            <w:tcW w:w="3545" w:type="dxa"/>
          </w:tcPr>
          <w:p w14:paraId="69F0C10D" w14:textId="77777777" w:rsidR="00933222" w:rsidRDefault="00000000">
            <w:pPr>
              <w:pStyle w:val="TableParagraph"/>
              <w:spacing w:line="248" w:lineRule="exact"/>
            </w:pPr>
            <w:r>
              <w:t>Suegros</w:t>
            </w:r>
          </w:p>
        </w:tc>
      </w:tr>
      <w:tr w:rsidR="00933222" w14:paraId="30A2DA03" w14:textId="77777777">
        <w:trPr>
          <w:trHeight w:val="268"/>
        </w:trPr>
        <w:tc>
          <w:tcPr>
            <w:tcW w:w="1316" w:type="dxa"/>
          </w:tcPr>
          <w:p w14:paraId="0E1E01AD" w14:textId="77777777" w:rsidR="00933222" w:rsidRDefault="00000000">
            <w:pPr>
              <w:pStyle w:val="TableParagraph"/>
              <w:spacing w:line="248" w:lineRule="exact"/>
            </w:pPr>
            <w:r>
              <w:t>09</w:t>
            </w:r>
          </w:p>
        </w:tc>
        <w:tc>
          <w:tcPr>
            <w:tcW w:w="3545" w:type="dxa"/>
          </w:tcPr>
          <w:p w14:paraId="30330711" w14:textId="77777777" w:rsidR="00933222" w:rsidRDefault="00000000">
            <w:pPr>
              <w:pStyle w:val="TableParagraph"/>
              <w:spacing w:line="248" w:lineRule="exact"/>
            </w:pPr>
            <w:r>
              <w:t>Cuñados</w:t>
            </w:r>
          </w:p>
        </w:tc>
      </w:tr>
      <w:tr w:rsidR="00933222" w14:paraId="776EE293" w14:textId="77777777">
        <w:trPr>
          <w:trHeight w:val="268"/>
        </w:trPr>
        <w:tc>
          <w:tcPr>
            <w:tcW w:w="1316" w:type="dxa"/>
          </w:tcPr>
          <w:p w14:paraId="72927FD3" w14:textId="77777777" w:rsidR="00933222" w:rsidRDefault="00000000">
            <w:pPr>
              <w:pStyle w:val="TableParagraph"/>
              <w:spacing w:line="248" w:lineRule="exact"/>
            </w:pPr>
            <w:r>
              <w:t>10</w:t>
            </w:r>
          </w:p>
        </w:tc>
        <w:tc>
          <w:tcPr>
            <w:tcW w:w="3545" w:type="dxa"/>
          </w:tcPr>
          <w:p w14:paraId="793EC094" w14:textId="77777777" w:rsidR="00933222" w:rsidRDefault="00000000">
            <w:pPr>
              <w:pStyle w:val="TableParagraph"/>
              <w:spacing w:line="248" w:lineRule="exact"/>
            </w:pPr>
            <w:r>
              <w:t>Abuelos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conyugue</w:t>
            </w:r>
          </w:p>
        </w:tc>
      </w:tr>
      <w:tr w:rsidR="00933222" w14:paraId="11A34C76" w14:textId="77777777">
        <w:trPr>
          <w:trHeight w:val="268"/>
        </w:trPr>
        <w:tc>
          <w:tcPr>
            <w:tcW w:w="1316" w:type="dxa"/>
          </w:tcPr>
          <w:p w14:paraId="73F7287F" w14:textId="77777777" w:rsidR="00933222" w:rsidRDefault="00000000">
            <w:pPr>
              <w:pStyle w:val="TableParagraph"/>
              <w:spacing w:line="248" w:lineRule="exact"/>
            </w:pPr>
            <w:r>
              <w:t>11</w:t>
            </w:r>
          </w:p>
        </w:tc>
        <w:tc>
          <w:tcPr>
            <w:tcW w:w="3545" w:type="dxa"/>
          </w:tcPr>
          <w:p w14:paraId="6BD97D28" w14:textId="77777777" w:rsidR="00933222" w:rsidRDefault="00000000">
            <w:pPr>
              <w:pStyle w:val="TableParagraph"/>
              <w:spacing w:line="248" w:lineRule="exact"/>
            </w:pPr>
            <w:r>
              <w:t>Compañero</w:t>
            </w:r>
            <w:r>
              <w:rPr>
                <w:spacing w:val="-2"/>
              </w:rPr>
              <w:t xml:space="preserve"> </w:t>
            </w:r>
            <w:r>
              <w:t>Permanente</w:t>
            </w:r>
          </w:p>
        </w:tc>
      </w:tr>
      <w:tr w:rsidR="00933222" w14:paraId="6521825B" w14:textId="77777777">
        <w:trPr>
          <w:trHeight w:val="268"/>
        </w:trPr>
        <w:tc>
          <w:tcPr>
            <w:tcW w:w="1316" w:type="dxa"/>
          </w:tcPr>
          <w:p w14:paraId="40B9181E" w14:textId="77777777" w:rsidR="00933222" w:rsidRDefault="00000000">
            <w:pPr>
              <w:pStyle w:val="TableParagraph"/>
              <w:spacing w:line="248" w:lineRule="exact"/>
            </w:pPr>
            <w:r>
              <w:t>12</w:t>
            </w:r>
          </w:p>
        </w:tc>
        <w:tc>
          <w:tcPr>
            <w:tcW w:w="3545" w:type="dxa"/>
          </w:tcPr>
          <w:p w14:paraId="17DF1B28" w14:textId="77777777" w:rsidR="00933222" w:rsidRDefault="00000000">
            <w:pPr>
              <w:pStyle w:val="TableParagraph"/>
              <w:spacing w:line="248" w:lineRule="exact"/>
            </w:pPr>
            <w:r>
              <w:t>Hijos</w:t>
            </w:r>
            <w:r>
              <w:rPr>
                <w:spacing w:val="-1"/>
              </w:rPr>
              <w:t xml:space="preserve"> </w:t>
            </w:r>
            <w:r>
              <w:t>adoptivos</w:t>
            </w:r>
          </w:p>
        </w:tc>
      </w:tr>
      <w:tr w:rsidR="00933222" w14:paraId="24A1F44A" w14:textId="77777777">
        <w:trPr>
          <w:trHeight w:val="268"/>
        </w:trPr>
        <w:tc>
          <w:tcPr>
            <w:tcW w:w="1316" w:type="dxa"/>
          </w:tcPr>
          <w:p w14:paraId="5192B912" w14:textId="77777777" w:rsidR="00933222" w:rsidRDefault="00000000">
            <w:pPr>
              <w:pStyle w:val="TableParagraph"/>
              <w:spacing w:line="248" w:lineRule="exact"/>
            </w:pPr>
            <w:r>
              <w:t>13</w:t>
            </w:r>
          </w:p>
        </w:tc>
        <w:tc>
          <w:tcPr>
            <w:tcW w:w="3545" w:type="dxa"/>
          </w:tcPr>
          <w:p w14:paraId="04D2C37B" w14:textId="77777777" w:rsidR="00933222" w:rsidRDefault="00000000">
            <w:pPr>
              <w:pStyle w:val="TableParagraph"/>
              <w:spacing w:line="248" w:lineRule="exact"/>
            </w:pPr>
            <w:r>
              <w:t>Padres</w:t>
            </w:r>
            <w:r>
              <w:rPr>
                <w:spacing w:val="-1"/>
              </w:rPr>
              <w:t xml:space="preserve"> </w:t>
            </w:r>
            <w:r>
              <w:t>Adoptantes</w:t>
            </w:r>
          </w:p>
        </w:tc>
      </w:tr>
    </w:tbl>
    <w:p w14:paraId="742593F8" w14:textId="77777777" w:rsidR="00933222" w:rsidRDefault="00933222">
      <w:pPr>
        <w:pStyle w:val="Textoindependiente"/>
        <w:rPr>
          <w:b/>
        </w:rPr>
      </w:pPr>
    </w:p>
    <w:p w14:paraId="60AA902C" w14:textId="77777777" w:rsidR="00933222" w:rsidRDefault="00000000">
      <w:pPr>
        <w:pStyle w:val="Ttulo1"/>
        <w:spacing w:before="182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propietario:</w:t>
      </w:r>
    </w:p>
    <w:p w14:paraId="0A69C43A" w14:textId="77777777" w:rsidR="00933222" w:rsidRDefault="00933222">
      <w:pPr>
        <w:sectPr w:rsidR="00933222">
          <w:pgSz w:w="11910" w:h="16840"/>
          <w:pgMar w:top="1420" w:right="360" w:bottom="280" w:left="400" w:header="720" w:footer="720" w:gutter="0"/>
          <w:cols w:space="720"/>
        </w:sectPr>
      </w:pPr>
    </w:p>
    <w:tbl>
      <w:tblPr>
        <w:tblW w:w="0" w:type="auto"/>
        <w:tblInd w:w="3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3545"/>
      </w:tblGrid>
      <w:tr w:rsidR="00933222" w14:paraId="381DE336" w14:textId="77777777">
        <w:trPr>
          <w:trHeight w:val="268"/>
        </w:trPr>
        <w:tc>
          <w:tcPr>
            <w:tcW w:w="1316" w:type="dxa"/>
          </w:tcPr>
          <w:p w14:paraId="16998930" w14:textId="77777777" w:rsidR="00933222" w:rsidRDefault="00000000">
            <w:pPr>
              <w:pStyle w:val="TableParagraph"/>
              <w:spacing w:line="249" w:lineRule="exact"/>
            </w:pPr>
            <w:r>
              <w:lastRenderedPageBreak/>
              <w:t>Código</w:t>
            </w:r>
          </w:p>
        </w:tc>
        <w:tc>
          <w:tcPr>
            <w:tcW w:w="3545" w:type="dxa"/>
          </w:tcPr>
          <w:p w14:paraId="1B30BF0C" w14:textId="77777777" w:rsidR="00933222" w:rsidRDefault="00000000">
            <w:pPr>
              <w:pStyle w:val="TableParagraph"/>
              <w:spacing w:line="249" w:lineRule="exact"/>
            </w:pPr>
            <w:r>
              <w:t>Descripción</w:t>
            </w:r>
          </w:p>
        </w:tc>
      </w:tr>
      <w:tr w:rsidR="00933222" w14:paraId="56D96AF1" w14:textId="77777777">
        <w:trPr>
          <w:trHeight w:val="268"/>
        </w:trPr>
        <w:tc>
          <w:tcPr>
            <w:tcW w:w="1316" w:type="dxa"/>
          </w:tcPr>
          <w:p w14:paraId="6DA25CC4" w14:textId="77777777" w:rsidR="00933222" w:rsidRDefault="00000000">
            <w:pPr>
              <w:pStyle w:val="TableParagraph"/>
              <w:spacing w:line="248" w:lineRule="exact"/>
            </w:pPr>
            <w:r>
              <w:t>DIRECTO</w:t>
            </w:r>
          </w:p>
        </w:tc>
        <w:tc>
          <w:tcPr>
            <w:tcW w:w="3545" w:type="dxa"/>
          </w:tcPr>
          <w:p w14:paraId="08CDB65B" w14:textId="77777777" w:rsidR="00933222" w:rsidRDefault="00000000">
            <w:pPr>
              <w:pStyle w:val="TableParagraph"/>
              <w:spacing w:line="248" w:lineRule="exact"/>
            </w:pPr>
            <w:r>
              <w:t>Directo</w:t>
            </w:r>
          </w:p>
        </w:tc>
      </w:tr>
      <w:tr w:rsidR="00933222" w14:paraId="3E3A7066" w14:textId="77777777">
        <w:trPr>
          <w:trHeight w:val="268"/>
        </w:trPr>
        <w:tc>
          <w:tcPr>
            <w:tcW w:w="1316" w:type="dxa"/>
          </w:tcPr>
          <w:p w14:paraId="6DE88DFE" w14:textId="77777777" w:rsidR="00933222" w:rsidRDefault="00000000">
            <w:pPr>
              <w:pStyle w:val="TableParagraph"/>
              <w:spacing w:line="248" w:lineRule="exact"/>
            </w:pPr>
            <w:r>
              <w:t>INDIRECTO</w:t>
            </w:r>
          </w:p>
        </w:tc>
        <w:tc>
          <w:tcPr>
            <w:tcW w:w="3545" w:type="dxa"/>
          </w:tcPr>
          <w:p w14:paraId="0D9C3F70" w14:textId="77777777" w:rsidR="00933222" w:rsidRDefault="00000000">
            <w:pPr>
              <w:pStyle w:val="TableParagraph"/>
              <w:spacing w:line="248" w:lineRule="exact"/>
            </w:pPr>
            <w:r>
              <w:t>Indirecto</w:t>
            </w:r>
          </w:p>
        </w:tc>
      </w:tr>
    </w:tbl>
    <w:p w14:paraId="62F6C22F" w14:textId="77777777" w:rsidR="00933222" w:rsidRDefault="00933222">
      <w:pPr>
        <w:pStyle w:val="Textoindependiente"/>
        <w:rPr>
          <w:b/>
          <w:sz w:val="20"/>
        </w:rPr>
      </w:pPr>
    </w:p>
    <w:p w14:paraId="2F8469B4" w14:textId="77777777" w:rsidR="00933222" w:rsidRDefault="00933222">
      <w:pPr>
        <w:pStyle w:val="Textoindependiente"/>
        <w:spacing w:before="11"/>
        <w:rPr>
          <w:b/>
          <w:sz w:val="16"/>
        </w:rPr>
      </w:pPr>
    </w:p>
    <w:p w14:paraId="05D7F610" w14:textId="77777777" w:rsidR="00933222" w:rsidRDefault="00000000">
      <w:pPr>
        <w:ind w:left="1040"/>
        <w:rPr>
          <w:b/>
        </w:rPr>
      </w:pPr>
      <w:r>
        <w:rPr>
          <w:b/>
        </w:rPr>
        <w:t>Tipo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Resultado</w:t>
      </w:r>
      <w:r>
        <w:rPr>
          <w:b/>
          <w:spacing w:val="-3"/>
        </w:rPr>
        <w:t xml:space="preserve"> </w:t>
      </w:r>
      <w:r>
        <w:rPr>
          <w:b/>
        </w:rPr>
        <w:t>Evidencia</w:t>
      </w:r>
    </w:p>
    <w:p w14:paraId="490764DB" w14:textId="77777777" w:rsidR="00933222" w:rsidRDefault="00933222">
      <w:pPr>
        <w:pStyle w:val="Textoindependiente"/>
        <w:rPr>
          <w:b/>
          <w:sz w:val="20"/>
        </w:rPr>
      </w:pPr>
    </w:p>
    <w:p w14:paraId="3BB5035F" w14:textId="77777777" w:rsidR="00933222" w:rsidRDefault="00933222">
      <w:pPr>
        <w:pStyle w:val="Textoindependiente"/>
        <w:rPr>
          <w:b/>
          <w:sz w:val="20"/>
        </w:rPr>
      </w:pPr>
    </w:p>
    <w:p w14:paraId="2A4F16E0" w14:textId="77777777" w:rsidR="00933222" w:rsidRDefault="00933222">
      <w:pPr>
        <w:pStyle w:val="Textoindependiente"/>
        <w:spacing w:before="9"/>
        <w:rPr>
          <w:b/>
          <w:sz w:val="11"/>
        </w:rPr>
      </w:pPr>
    </w:p>
    <w:tbl>
      <w:tblPr>
        <w:tblW w:w="0" w:type="auto"/>
        <w:tblInd w:w="3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3543"/>
      </w:tblGrid>
      <w:tr w:rsidR="00933222" w14:paraId="40E77187" w14:textId="77777777">
        <w:trPr>
          <w:trHeight w:val="268"/>
        </w:trPr>
        <w:tc>
          <w:tcPr>
            <w:tcW w:w="1340" w:type="dxa"/>
          </w:tcPr>
          <w:p w14:paraId="372D4E2A" w14:textId="77777777" w:rsidR="00933222" w:rsidRDefault="00000000">
            <w:pPr>
              <w:pStyle w:val="TableParagraph"/>
              <w:spacing w:line="248" w:lineRule="exact"/>
              <w:ind w:left="110"/>
            </w:pPr>
            <w:r>
              <w:t>Código</w:t>
            </w:r>
          </w:p>
        </w:tc>
        <w:tc>
          <w:tcPr>
            <w:tcW w:w="3543" w:type="dxa"/>
          </w:tcPr>
          <w:p w14:paraId="601C8356" w14:textId="77777777" w:rsidR="00933222" w:rsidRDefault="00000000">
            <w:pPr>
              <w:pStyle w:val="TableParagraph"/>
              <w:spacing w:line="248" w:lineRule="exact"/>
            </w:pPr>
            <w:r>
              <w:t>Descripción</w:t>
            </w:r>
          </w:p>
        </w:tc>
      </w:tr>
      <w:tr w:rsidR="00933222" w14:paraId="2DD867B3" w14:textId="77777777">
        <w:trPr>
          <w:trHeight w:val="268"/>
        </w:trPr>
        <w:tc>
          <w:tcPr>
            <w:tcW w:w="1340" w:type="dxa"/>
          </w:tcPr>
          <w:p w14:paraId="09FB287B" w14:textId="77777777" w:rsidR="00933222" w:rsidRDefault="00000000">
            <w:pPr>
              <w:pStyle w:val="TableParagraph"/>
              <w:spacing w:line="232" w:lineRule="exact"/>
              <w:ind w:left="110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EXITOSO</w:t>
            </w:r>
          </w:p>
        </w:tc>
        <w:tc>
          <w:tcPr>
            <w:tcW w:w="3543" w:type="dxa"/>
          </w:tcPr>
          <w:p w14:paraId="034CA166" w14:textId="77777777" w:rsidR="00933222" w:rsidRDefault="00000000">
            <w:pPr>
              <w:pStyle w:val="TableParagraph"/>
              <w:spacing w:line="248" w:lineRule="exact"/>
            </w:pPr>
            <w:r>
              <w:t>Exitosa</w:t>
            </w:r>
          </w:p>
        </w:tc>
      </w:tr>
      <w:tr w:rsidR="00933222" w14:paraId="57F1C34B" w14:textId="77777777">
        <w:trPr>
          <w:trHeight w:val="268"/>
        </w:trPr>
        <w:tc>
          <w:tcPr>
            <w:tcW w:w="1340" w:type="dxa"/>
          </w:tcPr>
          <w:p w14:paraId="620F06DC" w14:textId="77777777" w:rsidR="00933222" w:rsidRDefault="00000000">
            <w:pPr>
              <w:pStyle w:val="TableParagraph"/>
              <w:spacing w:line="232" w:lineRule="exact"/>
              <w:ind w:left="110"/>
              <w:rPr>
                <w:rFonts w:ascii="Consolas"/>
                <w:b/>
                <w:i/>
                <w:sz w:val="20"/>
              </w:rPr>
            </w:pPr>
            <w:r>
              <w:rPr>
                <w:rFonts w:ascii="Consolas"/>
                <w:b/>
                <w:i/>
                <w:color w:val="0000C0"/>
                <w:sz w:val="20"/>
                <w:shd w:val="clear" w:color="auto" w:fill="E8F1FD"/>
              </w:rPr>
              <w:t>FALLIDO</w:t>
            </w:r>
          </w:p>
        </w:tc>
        <w:tc>
          <w:tcPr>
            <w:tcW w:w="3543" w:type="dxa"/>
          </w:tcPr>
          <w:p w14:paraId="758705AD" w14:textId="77777777" w:rsidR="00933222" w:rsidRDefault="00000000">
            <w:pPr>
              <w:pStyle w:val="TableParagraph"/>
              <w:spacing w:line="248" w:lineRule="exact"/>
            </w:pPr>
            <w:r>
              <w:t>Fallido</w:t>
            </w:r>
          </w:p>
        </w:tc>
      </w:tr>
    </w:tbl>
    <w:p w14:paraId="70DE016A" w14:textId="77777777" w:rsidR="00933222" w:rsidRDefault="00933222">
      <w:pPr>
        <w:pStyle w:val="Textoindependiente"/>
        <w:rPr>
          <w:b/>
          <w:sz w:val="20"/>
        </w:rPr>
      </w:pPr>
    </w:p>
    <w:p w14:paraId="0FE9324D" w14:textId="77777777" w:rsidR="00933222" w:rsidRDefault="00933222">
      <w:pPr>
        <w:pStyle w:val="Textoindependiente"/>
        <w:spacing w:before="8"/>
        <w:rPr>
          <w:b/>
          <w:sz w:val="16"/>
        </w:rPr>
      </w:pPr>
    </w:p>
    <w:p w14:paraId="003B71F1" w14:textId="77777777" w:rsidR="00933222" w:rsidRDefault="00000000">
      <w:pPr>
        <w:pStyle w:val="Ttulo1"/>
        <w:spacing w:before="0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Evidencia</w:t>
      </w:r>
    </w:p>
    <w:p w14:paraId="038EE659" w14:textId="77777777" w:rsidR="00933222" w:rsidRDefault="00933222">
      <w:pPr>
        <w:pStyle w:val="Textoindependiente"/>
        <w:spacing w:before="1"/>
        <w:rPr>
          <w:b/>
          <w:sz w:val="15"/>
        </w:rPr>
      </w:pPr>
    </w:p>
    <w:tbl>
      <w:tblPr>
        <w:tblW w:w="0" w:type="auto"/>
        <w:tblInd w:w="3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543"/>
      </w:tblGrid>
      <w:tr w:rsidR="00933222" w14:paraId="49702D6F" w14:textId="77777777">
        <w:trPr>
          <w:trHeight w:val="268"/>
        </w:trPr>
        <w:tc>
          <w:tcPr>
            <w:tcW w:w="1131" w:type="dxa"/>
          </w:tcPr>
          <w:p w14:paraId="1C2795DD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3" w:type="dxa"/>
          </w:tcPr>
          <w:p w14:paraId="35AD039B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Descripción</w:t>
            </w:r>
          </w:p>
        </w:tc>
      </w:tr>
      <w:tr w:rsidR="00933222" w14:paraId="2CDA1CA8" w14:textId="77777777">
        <w:trPr>
          <w:trHeight w:val="268"/>
        </w:trPr>
        <w:tc>
          <w:tcPr>
            <w:tcW w:w="1131" w:type="dxa"/>
          </w:tcPr>
          <w:p w14:paraId="6F8BCE7E" w14:textId="77777777" w:rsidR="00933222" w:rsidRDefault="00000000">
            <w:pPr>
              <w:pStyle w:val="TableParagraph"/>
              <w:spacing w:line="248" w:lineRule="exact"/>
            </w:pPr>
            <w:r>
              <w:t>CIFIN</w:t>
            </w:r>
          </w:p>
        </w:tc>
        <w:tc>
          <w:tcPr>
            <w:tcW w:w="3543" w:type="dxa"/>
          </w:tcPr>
          <w:p w14:paraId="617DA970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Evidencia</w:t>
            </w:r>
            <w:r>
              <w:rPr>
                <w:spacing w:val="-4"/>
              </w:rPr>
              <w:t xml:space="preserve"> </w:t>
            </w:r>
            <w:r>
              <w:t>CIFIN</w:t>
            </w:r>
          </w:p>
        </w:tc>
      </w:tr>
      <w:tr w:rsidR="00933222" w14:paraId="36A6326B" w14:textId="77777777">
        <w:trPr>
          <w:trHeight w:val="268"/>
        </w:trPr>
        <w:tc>
          <w:tcPr>
            <w:tcW w:w="1131" w:type="dxa"/>
          </w:tcPr>
          <w:p w14:paraId="468A333F" w14:textId="77777777" w:rsidR="00933222" w:rsidRDefault="00000000">
            <w:pPr>
              <w:pStyle w:val="TableParagraph"/>
              <w:spacing w:line="248" w:lineRule="exact"/>
            </w:pPr>
            <w:r>
              <w:t>RRCC</w:t>
            </w:r>
          </w:p>
        </w:tc>
        <w:tc>
          <w:tcPr>
            <w:tcW w:w="3543" w:type="dxa"/>
          </w:tcPr>
          <w:p w14:paraId="3EDCC60A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Riesgos</w:t>
            </w:r>
            <w:r>
              <w:rPr>
                <w:spacing w:val="-4"/>
              </w:rPr>
              <w:t xml:space="preserve"> </w:t>
            </w:r>
            <w:r>
              <w:t>Consultables</w:t>
            </w:r>
          </w:p>
        </w:tc>
      </w:tr>
    </w:tbl>
    <w:p w14:paraId="20E902F9" w14:textId="77777777" w:rsidR="00933222" w:rsidRDefault="00933222">
      <w:pPr>
        <w:pStyle w:val="Textoindependiente"/>
        <w:rPr>
          <w:b/>
        </w:rPr>
      </w:pPr>
    </w:p>
    <w:p w14:paraId="2623C49A" w14:textId="77777777" w:rsidR="00933222" w:rsidRDefault="00000000">
      <w:pPr>
        <w:spacing w:before="182"/>
        <w:ind w:left="1040"/>
        <w:rPr>
          <w:b/>
        </w:rPr>
      </w:pPr>
      <w:r>
        <w:rPr>
          <w:b/>
        </w:rPr>
        <w:t>Código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Ramo</w:t>
      </w:r>
    </w:p>
    <w:p w14:paraId="453A1FFC" w14:textId="77777777" w:rsidR="00933222" w:rsidRDefault="00000000">
      <w:pPr>
        <w:pStyle w:val="Textoindependiente"/>
        <w:spacing w:before="180"/>
        <w:ind w:left="1040"/>
      </w:pPr>
      <w:r>
        <w:t>Códigos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ramos de</w:t>
      </w:r>
      <w:r>
        <w:rPr>
          <w:spacing w:val="-3"/>
        </w:rPr>
        <w:t xml:space="preserve"> </w:t>
      </w:r>
      <w:r>
        <w:t>sura,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ejemplo</w:t>
      </w:r>
    </w:p>
    <w:p w14:paraId="61E9F0CB" w14:textId="77777777" w:rsidR="00933222" w:rsidRDefault="00933222">
      <w:pPr>
        <w:pStyle w:val="Textoindependiente"/>
        <w:spacing w:before="10"/>
        <w:rPr>
          <w:sz w:val="14"/>
        </w:rPr>
      </w:pPr>
    </w:p>
    <w:tbl>
      <w:tblPr>
        <w:tblW w:w="0" w:type="auto"/>
        <w:tblInd w:w="3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543"/>
      </w:tblGrid>
      <w:tr w:rsidR="00933222" w14:paraId="5EED91F0" w14:textId="77777777">
        <w:trPr>
          <w:trHeight w:val="270"/>
        </w:trPr>
        <w:tc>
          <w:tcPr>
            <w:tcW w:w="1131" w:type="dxa"/>
          </w:tcPr>
          <w:p w14:paraId="66C78B50" w14:textId="77777777" w:rsidR="00933222" w:rsidRDefault="00000000">
            <w:pPr>
              <w:pStyle w:val="TableParagraph"/>
              <w:spacing w:before="1" w:line="249" w:lineRule="exact"/>
            </w:pPr>
            <w:r>
              <w:t>Código</w:t>
            </w:r>
          </w:p>
        </w:tc>
        <w:tc>
          <w:tcPr>
            <w:tcW w:w="3543" w:type="dxa"/>
          </w:tcPr>
          <w:p w14:paraId="103867AA" w14:textId="77777777" w:rsidR="00933222" w:rsidRDefault="00000000">
            <w:pPr>
              <w:pStyle w:val="TableParagraph"/>
              <w:spacing w:before="1" w:line="249" w:lineRule="exact"/>
              <w:ind w:left="105"/>
            </w:pPr>
            <w:r>
              <w:t>Descripción</w:t>
            </w:r>
          </w:p>
        </w:tc>
      </w:tr>
      <w:tr w:rsidR="00933222" w14:paraId="0429C3BE" w14:textId="77777777">
        <w:trPr>
          <w:trHeight w:val="268"/>
        </w:trPr>
        <w:tc>
          <w:tcPr>
            <w:tcW w:w="1131" w:type="dxa"/>
          </w:tcPr>
          <w:p w14:paraId="5B049255" w14:textId="77777777" w:rsidR="00933222" w:rsidRDefault="00000000">
            <w:pPr>
              <w:pStyle w:val="TableParagraph"/>
              <w:spacing w:line="248" w:lineRule="exact"/>
            </w:pPr>
            <w:r>
              <w:t>028</w:t>
            </w:r>
          </w:p>
        </w:tc>
        <w:tc>
          <w:tcPr>
            <w:tcW w:w="3543" w:type="dxa"/>
          </w:tcPr>
          <w:p w14:paraId="596EA12B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Hogar</w:t>
            </w:r>
          </w:p>
        </w:tc>
      </w:tr>
      <w:tr w:rsidR="00933222" w14:paraId="01149922" w14:textId="77777777">
        <w:trPr>
          <w:trHeight w:val="268"/>
        </w:trPr>
        <w:tc>
          <w:tcPr>
            <w:tcW w:w="1131" w:type="dxa"/>
          </w:tcPr>
          <w:p w14:paraId="514710B0" w14:textId="77777777" w:rsidR="00933222" w:rsidRDefault="00000000">
            <w:pPr>
              <w:pStyle w:val="TableParagraph"/>
              <w:spacing w:line="248" w:lineRule="exact"/>
            </w:pPr>
            <w:r>
              <w:t>030</w:t>
            </w:r>
          </w:p>
        </w:tc>
        <w:tc>
          <w:tcPr>
            <w:tcW w:w="3543" w:type="dxa"/>
          </w:tcPr>
          <w:p w14:paraId="2E580069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Empresariales</w:t>
            </w:r>
          </w:p>
        </w:tc>
      </w:tr>
      <w:tr w:rsidR="00933222" w14:paraId="69FA3D8A" w14:textId="77777777">
        <w:trPr>
          <w:trHeight w:val="268"/>
        </w:trPr>
        <w:tc>
          <w:tcPr>
            <w:tcW w:w="1131" w:type="dxa"/>
          </w:tcPr>
          <w:p w14:paraId="0E4370CA" w14:textId="77777777" w:rsidR="00933222" w:rsidRDefault="00000000">
            <w:pPr>
              <w:pStyle w:val="TableParagraph"/>
              <w:spacing w:line="248" w:lineRule="exact"/>
            </w:pPr>
            <w:r>
              <w:t>091</w:t>
            </w:r>
          </w:p>
        </w:tc>
        <w:tc>
          <w:tcPr>
            <w:tcW w:w="3543" w:type="dxa"/>
          </w:tcPr>
          <w:p w14:paraId="4C4ABB24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Salud</w:t>
            </w:r>
          </w:p>
        </w:tc>
      </w:tr>
      <w:tr w:rsidR="00933222" w14:paraId="7124D685" w14:textId="77777777">
        <w:trPr>
          <w:trHeight w:val="268"/>
        </w:trPr>
        <w:tc>
          <w:tcPr>
            <w:tcW w:w="1131" w:type="dxa"/>
          </w:tcPr>
          <w:p w14:paraId="4017B70B" w14:textId="77777777" w:rsidR="00933222" w:rsidRDefault="00000000">
            <w:pPr>
              <w:pStyle w:val="TableParagraph"/>
              <w:spacing w:line="248" w:lineRule="exact"/>
            </w:pPr>
            <w:r>
              <w:t>….</w:t>
            </w:r>
          </w:p>
        </w:tc>
        <w:tc>
          <w:tcPr>
            <w:tcW w:w="3543" w:type="dxa"/>
          </w:tcPr>
          <w:p w14:paraId="68D5E7A7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… (Entre</w:t>
            </w:r>
            <w:r>
              <w:rPr>
                <w:spacing w:val="-3"/>
              </w:rPr>
              <w:t xml:space="preserve"> </w:t>
            </w:r>
            <w:r>
              <w:t>muchos</w:t>
            </w:r>
            <w:r>
              <w:rPr>
                <w:spacing w:val="-2"/>
              </w:rPr>
              <w:t xml:space="preserve"> </w:t>
            </w:r>
            <w:r>
              <w:t>otros)</w:t>
            </w:r>
          </w:p>
        </w:tc>
      </w:tr>
    </w:tbl>
    <w:p w14:paraId="2D4698E4" w14:textId="77777777" w:rsidR="00933222" w:rsidRDefault="00933222">
      <w:pPr>
        <w:pStyle w:val="Textoindependiente"/>
      </w:pPr>
    </w:p>
    <w:p w14:paraId="08641DF3" w14:textId="77777777" w:rsidR="00933222" w:rsidRDefault="00000000">
      <w:pPr>
        <w:pStyle w:val="Ttulo1"/>
        <w:spacing w:before="180"/>
      </w:pPr>
      <w:r>
        <w:t>Código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Producto</w:t>
      </w:r>
    </w:p>
    <w:p w14:paraId="03DDB2D2" w14:textId="77777777" w:rsidR="00933222" w:rsidRDefault="00000000">
      <w:pPr>
        <w:pStyle w:val="Textoindependiente"/>
        <w:spacing w:before="182"/>
        <w:ind w:left="1040"/>
      </w:pPr>
      <w:r>
        <w:t>Corresponde</w:t>
      </w:r>
      <w:r>
        <w:rPr>
          <w:spacing w:val="-1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subramo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sura,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ejemplo</w:t>
      </w:r>
    </w:p>
    <w:p w14:paraId="6B21D6F6" w14:textId="77777777" w:rsidR="00933222" w:rsidRDefault="00933222">
      <w:pPr>
        <w:pStyle w:val="Textoindependiente"/>
        <w:spacing w:before="10"/>
        <w:rPr>
          <w:sz w:val="14"/>
        </w:rPr>
      </w:pPr>
    </w:p>
    <w:tbl>
      <w:tblPr>
        <w:tblW w:w="0" w:type="auto"/>
        <w:tblInd w:w="3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1"/>
        <w:gridCol w:w="3543"/>
      </w:tblGrid>
      <w:tr w:rsidR="00933222" w14:paraId="722E4B69" w14:textId="77777777">
        <w:trPr>
          <w:trHeight w:val="268"/>
        </w:trPr>
        <w:tc>
          <w:tcPr>
            <w:tcW w:w="1131" w:type="dxa"/>
          </w:tcPr>
          <w:p w14:paraId="0C408FCF" w14:textId="77777777" w:rsidR="00933222" w:rsidRDefault="00000000">
            <w:pPr>
              <w:pStyle w:val="TableParagraph"/>
              <w:spacing w:line="248" w:lineRule="exact"/>
            </w:pPr>
            <w:r>
              <w:t>Código</w:t>
            </w:r>
          </w:p>
        </w:tc>
        <w:tc>
          <w:tcPr>
            <w:tcW w:w="3543" w:type="dxa"/>
          </w:tcPr>
          <w:p w14:paraId="23D9B62B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Descripción</w:t>
            </w:r>
          </w:p>
        </w:tc>
      </w:tr>
      <w:tr w:rsidR="00933222" w14:paraId="0ABED0D5" w14:textId="77777777">
        <w:trPr>
          <w:trHeight w:val="537"/>
        </w:trPr>
        <w:tc>
          <w:tcPr>
            <w:tcW w:w="1131" w:type="dxa"/>
          </w:tcPr>
          <w:p w14:paraId="750FF965" w14:textId="77777777" w:rsidR="00933222" w:rsidRDefault="00000000">
            <w:pPr>
              <w:pStyle w:val="TableParagraph"/>
              <w:spacing w:line="268" w:lineRule="exact"/>
            </w:pPr>
            <w:r>
              <w:t>PYM</w:t>
            </w:r>
          </w:p>
        </w:tc>
        <w:tc>
          <w:tcPr>
            <w:tcW w:w="3543" w:type="dxa"/>
          </w:tcPr>
          <w:p w14:paraId="00DF9A72" w14:textId="77777777" w:rsidR="00933222" w:rsidRDefault="00000000">
            <w:pPr>
              <w:pStyle w:val="TableParagraph"/>
              <w:spacing w:line="268" w:lineRule="exact"/>
              <w:ind w:left="105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>EMPRESARIO</w:t>
            </w:r>
            <w:r>
              <w:rPr>
                <w:spacing w:val="-3"/>
              </w:rPr>
              <w:t xml:space="preserve"> </w:t>
            </w:r>
            <w:r>
              <w:t>SURA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SU</w:t>
            </w:r>
          </w:p>
          <w:p w14:paraId="1D34B98B" w14:textId="77777777" w:rsidR="00933222" w:rsidRDefault="00000000">
            <w:pPr>
              <w:pStyle w:val="TableParagraph"/>
              <w:spacing w:line="249" w:lineRule="exact"/>
              <w:ind w:left="105"/>
            </w:pPr>
            <w:r>
              <w:t>EMPRESA.</w:t>
            </w:r>
            <w:r>
              <w:rPr>
                <w:spacing w:val="-3"/>
              </w:rPr>
              <w:t xml:space="preserve"> </w:t>
            </w:r>
            <w:r>
              <w:t>(Ramo</w:t>
            </w:r>
            <w:r>
              <w:rPr>
                <w:spacing w:val="-3"/>
              </w:rPr>
              <w:t xml:space="preserve"> </w:t>
            </w:r>
            <w:r>
              <w:t>030)</w:t>
            </w:r>
          </w:p>
        </w:tc>
      </w:tr>
      <w:tr w:rsidR="00933222" w14:paraId="2E745CF5" w14:textId="77777777">
        <w:trPr>
          <w:trHeight w:val="537"/>
        </w:trPr>
        <w:tc>
          <w:tcPr>
            <w:tcW w:w="1131" w:type="dxa"/>
          </w:tcPr>
          <w:p w14:paraId="555E375C" w14:textId="77777777" w:rsidR="00933222" w:rsidRDefault="00000000">
            <w:pPr>
              <w:pStyle w:val="TableParagraph"/>
              <w:spacing w:line="268" w:lineRule="exact"/>
            </w:pPr>
            <w:r>
              <w:t>S01</w:t>
            </w:r>
          </w:p>
        </w:tc>
        <w:tc>
          <w:tcPr>
            <w:tcW w:w="3543" w:type="dxa"/>
          </w:tcPr>
          <w:p w14:paraId="1A7E9A8E" w14:textId="77777777" w:rsidR="00933222" w:rsidRDefault="00000000">
            <w:pPr>
              <w:pStyle w:val="TableParagraph"/>
              <w:spacing w:line="268" w:lineRule="exact"/>
              <w:ind w:left="105"/>
            </w:pPr>
            <w:r>
              <w:t>SEGURO</w:t>
            </w:r>
            <w:r>
              <w:rPr>
                <w:spacing w:val="-5"/>
              </w:rPr>
              <w:t xml:space="preserve"> </w:t>
            </w:r>
            <w:r>
              <w:t>MULTI</w:t>
            </w:r>
            <w:r>
              <w:rPr>
                <w:spacing w:val="-1"/>
              </w:rPr>
              <w:t xml:space="preserve"> </w:t>
            </w:r>
            <w:r>
              <w:t>RIESGO</w:t>
            </w:r>
          </w:p>
          <w:p w14:paraId="05FBF861" w14:textId="77777777" w:rsidR="00933222" w:rsidRDefault="00000000">
            <w:pPr>
              <w:pStyle w:val="TableParagraph"/>
              <w:spacing w:line="249" w:lineRule="exact"/>
              <w:ind w:left="105"/>
            </w:pPr>
            <w:r>
              <w:t>EMPRESARIAL</w:t>
            </w:r>
            <w:r>
              <w:rPr>
                <w:spacing w:val="-4"/>
              </w:rPr>
              <w:t xml:space="preserve"> </w:t>
            </w:r>
            <w:r>
              <w:t>(Ramo</w:t>
            </w:r>
            <w:r>
              <w:rPr>
                <w:spacing w:val="-1"/>
              </w:rPr>
              <w:t xml:space="preserve"> </w:t>
            </w:r>
            <w:r>
              <w:t>030)</w:t>
            </w:r>
          </w:p>
        </w:tc>
      </w:tr>
      <w:tr w:rsidR="00933222" w14:paraId="7241517A" w14:textId="77777777">
        <w:trPr>
          <w:trHeight w:val="268"/>
        </w:trPr>
        <w:tc>
          <w:tcPr>
            <w:tcW w:w="1131" w:type="dxa"/>
          </w:tcPr>
          <w:p w14:paraId="411EF3ED" w14:textId="77777777" w:rsidR="00933222" w:rsidRDefault="00000000">
            <w:pPr>
              <w:pStyle w:val="TableParagraph"/>
              <w:spacing w:line="248" w:lineRule="exact"/>
            </w:pPr>
            <w:r>
              <w:t>H09</w:t>
            </w:r>
          </w:p>
        </w:tc>
        <w:tc>
          <w:tcPr>
            <w:tcW w:w="3543" w:type="dxa"/>
          </w:tcPr>
          <w:p w14:paraId="5B80AB87" w14:textId="77777777" w:rsidR="00933222" w:rsidRDefault="00000000">
            <w:pPr>
              <w:pStyle w:val="TableParagraph"/>
              <w:spacing w:line="248" w:lineRule="exact"/>
              <w:ind w:left="105"/>
            </w:pPr>
            <w:r>
              <w:t>PLAN</w:t>
            </w:r>
            <w:r>
              <w:rPr>
                <w:spacing w:val="-4"/>
              </w:rPr>
              <w:t xml:space="preserve"> </w:t>
            </w:r>
            <w:r>
              <w:t>HOGAR</w:t>
            </w:r>
            <w:r>
              <w:rPr>
                <w:spacing w:val="-2"/>
              </w:rPr>
              <w:t xml:space="preserve"> </w:t>
            </w:r>
            <w:r>
              <w:t>GLOBAL</w:t>
            </w:r>
            <w:r>
              <w:rPr>
                <w:spacing w:val="-2"/>
              </w:rPr>
              <w:t xml:space="preserve"> </w:t>
            </w:r>
            <w:r>
              <w:t>(Ramo</w:t>
            </w:r>
            <w:r>
              <w:rPr>
                <w:spacing w:val="-4"/>
              </w:rPr>
              <w:t xml:space="preserve"> </w:t>
            </w:r>
            <w:r>
              <w:t>028)</w:t>
            </w:r>
          </w:p>
        </w:tc>
      </w:tr>
      <w:tr w:rsidR="00933222" w14:paraId="74046EFA" w14:textId="77777777">
        <w:trPr>
          <w:trHeight w:val="270"/>
        </w:trPr>
        <w:tc>
          <w:tcPr>
            <w:tcW w:w="1131" w:type="dxa"/>
          </w:tcPr>
          <w:p w14:paraId="4EDFA3B0" w14:textId="77777777" w:rsidR="00933222" w:rsidRDefault="00000000">
            <w:pPr>
              <w:pStyle w:val="TableParagraph"/>
              <w:spacing w:line="251" w:lineRule="exact"/>
            </w:pPr>
            <w:r>
              <w:t>….</w:t>
            </w:r>
          </w:p>
        </w:tc>
        <w:tc>
          <w:tcPr>
            <w:tcW w:w="3543" w:type="dxa"/>
          </w:tcPr>
          <w:p w14:paraId="74978634" w14:textId="77777777" w:rsidR="00933222" w:rsidRDefault="00000000">
            <w:pPr>
              <w:pStyle w:val="TableParagraph"/>
              <w:spacing w:line="251" w:lineRule="exact"/>
              <w:ind w:left="105"/>
            </w:pPr>
            <w:r>
              <w:t>… (Entre</w:t>
            </w:r>
            <w:r>
              <w:rPr>
                <w:spacing w:val="-3"/>
              </w:rPr>
              <w:t xml:space="preserve"> </w:t>
            </w:r>
            <w:r>
              <w:t>muchos</w:t>
            </w:r>
            <w:r>
              <w:rPr>
                <w:spacing w:val="-2"/>
              </w:rPr>
              <w:t xml:space="preserve"> </w:t>
            </w:r>
            <w:r>
              <w:t>otros)</w:t>
            </w:r>
          </w:p>
        </w:tc>
      </w:tr>
    </w:tbl>
    <w:p w14:paraId="692250D9" w14:textId="77777777" w:rsidR="00933222" w:rsidRDefault="00933222"/>
    <w:sectPr w:rsidR="00933222">
      <w:pgSz w:w="11910" w:h="16840"/>
      <w:pgMar w:top="1420" w:right="360" w:bottom="280" w:left="4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D339E" w14:textId="77777777" w:rsidR="00780C24" w:rsidRDefault="00780C24">
      <w:r>
        <w:separator/>
      </w:r>
    </w:p>
  </w:endnote>
  <w:endnote w:type="continuationSeparator" w:id="0">
    <w:p w14:paraId="49980285" w14:textId="77777777" w:rsidR="00780C24" w:rsidRDefault="00780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4D493" w14:textId="77777777" w:rsidR="00780C24" w:rsidRDefault="00780C24">
      <w:r>
        <w:separator/>
      </w:r>
    </w:p>
  </w:footnote>
  <w:footnote w:type="continuationSeparator" w:id="0">
    <w:p w14:paraId="290CDA30" w14:textId="77777777" w:rsidR="00780C24" w:rsidRDefault="00780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1760" w:hanging="360"/>
        <w:jc w:val="left"/>
      </w:pPr>
      <w:rPr>
        <w:rFonts w:ascii="Segoe UI" w:eastAsia="Segoe UI" w:hAnsi="Segoe UI" w:cs="Segoe UI" w:hint="default"/>
        <w:spacing w:val="-2"/>
        <w:w w:val="100"/>
        <w:sz w:val="21"/>
        <w:szCs w:val="21"/>
        <w:lang w:val="es-ES" w:eastAsia="en-US" w:bidi="ar-SA"/>
      </w:rPr>
    </w:lvl>
    <w:lvl w:ilvl="1">
      <w:numFmt w:val="bullet"/>
      <w:lvlText w:val="•"/>
      <w:lvlJc w:val="left"/>
      <w:pPr>
        <w:ind w:left="2698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637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5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6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>
      <w:numFmt w:val="bullet"/>
      <w:lvlText w:val="•"/>
      <w:lvlJc w:val="left"/>
      <w:pPr>
        <w:ind w:left="1263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706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150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5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03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392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436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7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>
      <w:numFmt w:val="bullet"/>
      <w:lvlText w:val="•"/>
      <w:lvlJc w:val="left"/>
      <w:pPr>
        <w:ind w:left="2698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637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14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5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9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33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6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61" w:hanging="221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ind w:left="1760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3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6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9ADCABA"/>
    <w:multiLevelType w:val="multilevel"/>
    <w:tmpl w:val="59ADCABA"/>
    <w:lvl w:ilvl="0">
      <w:start w:val="5"/>
      <w:numFmt w:val="decimal"/>
      <w:lvlText w:val="%1."/>
      <w:lvlJc w:val="left"/>
      <w:pPr>
        <w:ind w:left="1260" w:hanging="221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7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0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4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93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17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060" w:hanging="360"/>
      </w:pPr>
      <w:rPr>
        <w:rFonts w:hint="default"/>
        <w:lang w:val="es-ES" w:eastAsia="en-US" w:bidi="ar-SA"/>
      </w:rPr>
    </w:lvl>
  </w:abstractNum>
  <w:num w:numId="1" w16cid:durableId="1809976559">
    <w:abstractNumId w:val="3"/>
  </w:num>
  <w:num w:numId="2" w16cid:durableId="184246977">
    <w:abstractNumId w:val="2"/>
  </w:num>
  <w:num w:numId="3" w16cid:durableId="1362121891">
    <w:abstractNumId w:val="4"/>
  </w:num>
  <w:num w:numId="4" w16cid:durableId="839275591">
    <w:abstractNumId w:val="1"/>
  </w:num>
  <w:num w:numId="5" w16cid:durableId="76029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3222"/>
    <w:rsid w:val="00780C24"/>
    <w:rsid w:val="00827C5A"/>
    <w:rsid w:val="00933222"/>
    <w:rsid w:val="0099030B"/>
    <w:rsid w:val="00A7776F"/>
    <w:rsid w:val="00B64217"/>
    <w:rsid w:val="00C7003E"/>
    <w:rsid w:val="00CD0BCF"/>
    <w:rsid w:val="00CF35D0"/>
    <w:rsid w:val="00E8304B"/>
    <w:rsid w:val="19635E9B"/>
    <w:rsid w:val="50084500"/>
    <w:rsid w:val="60121B43"/>
    <w:rsid w:val="63DB252A"/>
    <w:rsid w:val="6C111CC2"/>
    <w:rsid w:val="76B6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 fillcolor="white">
      <v:fill color="white"/>
    </o:shapedefaults>
    <o:shapelayout v:ext="edit">
      <o:idmap v:ext="edit" data="1"/>
    </o:shapelayout>
  </w:shapeDefaults>
  <w:decimalSymbol w:val=","/>
  <w:listSeparator w:val=";"/>
  <w14:docId w14:val="4A1921A5"/>
  <w15:docId w15:val="{720C1737-A496-4F5D-98AE-4E7F241C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Ttulo1">
    <w:name w:val="heading 1"/>
    <w:basedOn w:val="Normal"/>
    <w:next w:val="Normal"/>
    <w:uiPriority w:val="1"/>
    <w:qFormat/>
    <w:pPr>
      <w:spacing w:before="41"/>
      <w:ind w:left="1040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HTMLconformatoprevio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Ttulo">
    <w:name w:val="Title"/>
    <w:basedOn w:val="Normal"/>
    <w:uiPriority w:val="1"/>
    <w:qFormat/>
    <w:pPr>
      <w:spacing w:before="28"/>
      <w:ind w:left="3173" w:right="3213"/>
      <w:jc w:val="center"/>
    </w:pPr>
    <w:rPr>
      <w:b/>
      <w:bCs/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176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ipervnculo">
    <w:name w:val="Hyperlink"/>
    <w:basedOn w:val="Fuentedeprrafopredeter"/>
    <w:rsid w:val="00CD0B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0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sarlaftapi.labsura.com/sarlaftserv/assessment/addevidence" TargetMode="External"/><Relationship Id="rId18" Type="http://schemas.openxmlformats.org/officeDocument/2006/relationships/hyperlink" Target="https://siclab.suranet.com/ServiciosWebSic/services/ConsultaModeloClientesWS?wsd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arlaftapi.labsura.com/sarlaftserv/assessment" TargetMode="External"/><Relationship Id="rId17" Type="http://schemas.openxmlformats.org/officeDocument/2006/relationships/hyperlink" Target="http://segdllo02.suranet.com/ServiciosWebSic/services/ConsultaModeloClientesWS?wsd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28</Pages>
  <Words>5985</Words>
  <Characters>34713</Characters>
  <Application>Microsoft Office Word</Application>
  <DocSecurity>0</DocSecurity>
  <Lines>1577</Lines>
  <Paragraphs>1070</Paragraphs>
  <ScaleCrop>false</ScaleCrop>
  <Company/>
  <LinksUpToDate>false</LinksUpToDate>
  <CharactersWithSpaces>39628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Lady Diana Muñoz</dc:creator>
  <cp:lastModifiedBy>Lady Diana Muñoz</cp:lastModifiedBy>
  <cp:revision>10</cp:revision>
  <dcterms:created xsi:type="dcterms:W3CDTF">2021-09-17T18:52:00Z</dcterms:created>
  <dcterms:modified xsi:type="dcterms:W3CDTF">2025-11-07T16:56:00Z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2021-09-17T00:00:00Z</vt:filetime>
  </property>
  <property fmtid="{D5CDD505-2E9C-101B-9397-08002B2CF9AE}" pid="5" name="KSOProductBuildVer">
    <vt:lpwstr>1033-11.2.0.10351</vt:lpwstr>
  </property>
  <property fmtid="{D5CDD505-2E9C-101B-9397-08002B2CF9AE}" pid="6" name="ICV">
    <vt:lpwstr>975A82B8A99C4900872C597944976355</vt:lpwstr>
  </property>
</Properties>
</file>